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ind w:left="960" w:firstLine="420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8"/>
        <w:spacing w:before="720"/>
        <w:jc w:val="center"/>
      </w:pPr>
      <w:r>
        <w:rPr>
          <w:b/>
          <w:sz w:val="48"/>
          <w:szCs w:val="48"/>
        </w:rPr>
        <w:t>华隆</w:t>
      </w:r>
      <w:bookmarkStart w:id="0" w:name="_GoBack"/>
      <w:bookmarkEnd w:id="0"/>
      <w:r>
        <w:rPr>
          <w:b/>
          <w:sz w:val="48"/>
          <w:szCs w:val="48"/>
        </w:rPr>
        <w:t>自助收银接口文档</w:t>
      </w: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center"/>
      </w:pPr>
      <w:r>
        <w:t>版本 (V1.0.8)</w:t>
      </w:r>
    </w:p>
    <w:p>
      <w:pPr>
        <w:pStyle w:val="4"/>
        <w:jc w:val="left"/>
      </w:pPr>
      <w:r>
        <w:rPr>
          <w:b/>
        </w:rPr>
        <w:t>文档修订记录</w:t>
      </w:r>
      <w:r>
        <w:t>：</w:t>
      </w:r>
    </w:p>
    <w:tbl>
      <w:tblPr>
        <w:tblStyle w:val="2"/>
        <w:tblW w:w="8212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27"/>
        <w:gridCol w:w="991"/>
        <w:gridCol w:w="4167"/>
        <w:gridCol w:w="1527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27" w:type="dxa"/>
            <w:shd w:val="clear" w:color="auto" w:fill="4F81BD"/>
          </w:tcPr>
          <w:p>
            <w:pPr>
              <w:jc w:val="left"/>
            </w:pPr>
            <w:r>
              <w:t>日期</w:t>
            </w:r>
          </w:p>
        </w:tc>
        <w:tc>
          <w:tcPr>
            <w:tcW w:w="991" w:type="dxa"/>
            <w:shd w:val="clear" w:color="auto" w:fill="4F81BD"/>
          </w:tcPr>
          <w:p>
            <w:pPr>
              <w:jc w:val="left"/>
            </w:pPr>
            <w:r>
              <w:t>版本</w:t>
            </w:r>
          </w:p>
        </w:tc>
        <w:tc>
          <w:tcPr>
            <w:tcW w:w="4167" w:type="dxa"/>
            <w:shd w:val="clear" w:color="auto" w:fill="4F81BD"/>
          </w:tcPr>
          <w:p>
            <w:pPr>
              <w:jc w:val="left"/>
            </w:pPr>
            <w:r>
              <w:t>说明</w:t>
            </w:r>
          </w:p>
        </w:tc>
        <w:tc>
          <w:tcPr>
            <w:tcW w:w="1527" w:type="dxa"/>
            <w:shd w:val="clear" w:color="auto" w:fill="4F81BD"/>
          </w:tcPr>
          <w:p>
            <w:pPr>
              <w:jc w:val="left"/>
            </w:pPr>
            <w:r>
              <w:t>作者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27" w:type="dxa"/>
          </w:tcPr>
          <w:p>
            <w:pPr>
              <w:jc w:val="left"/>
            </w:pPr>
            <w:r>
              <w:t>2019-02-14</w:t>
            </w:r>
          </w:p>
        </w:tc>
        <w:tc>
          <w:tcPr>
            <w:tcW w:w="991" w:type="dxa"/>
          </w:tcPr>
          <w:p>
            <w:pPr>
              <w:jc w:val="left"/>
            </w:pPr>
            <w:r>
              <w:t>V1.0.0</w:t>
            </w:r>
          </w:p>
        </w:tc>
        <w:tc>
          <w:tcPr>
            <w:tcW w:w="4167" w:type="dxa"/>
          </w:tcPr>
          <w:p>
            <w:pPr>
              <w:jc w:val="left"/>
            </w:pPr>
            <w:r>
              <w:t>创建文档</w:t>
            </w:r>
          </w:p>
        </w:tc>
        <w:tc>
          <w:tcPr>
            <w:tcW w:w="1527" w:type="dxa"/>
          </w:tcPr>
          <w:p>
            <w:pPr>
              <w:jc w:val="left"/>
            </w:pPr>
            <w:r>
              <w:t>聂学贤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27" w:type="dxa"/>
          </w:tcPr>
          <w:p>
            <w:pPr>
              <w:jc w:val="left"/>
            </w:pPr>
            <w:r>
              <w:t>2019-03-01</w:t>
            </w:r>
          </w:p>
        </w:tc>
        <w:tc>
          <w:tcPr>
            <w:tcW w:w="991" w:type="dxa"/>
          </w:tcPr>
          <w:p>
            <w:pPr>
              <w:jc w:val="left"/>
            </w:pPr>
            <w:r>
              <w:t>V1.0.1</w:t>
            </w:r>
          </w:p>
        </w:tc>
        <w:tc>
          <w:tcPr>
            <w:tcW w:w="4167" w:type="dxa"/>
          </w:tcPr>
          <w:p>
            <w:r>
              <w:t>修改4.4GoodsInfo –商品信息，修改字段【是否散称商品】，增加字段【非称重商品购买数量】、【称重商品重量】；去掉字段，商品数量。</w:t>
            </w:r>
          </w:p>
        </w:tc>
        <w:tc>
          <w:tcPr>
            <w:tcW w:w="1527" w:type="dxa"/>
          </w:tcPr>
          <w:p>
            <w:pPr>
              <w:jc w:val="left"/>
            </w:pPr>
            <w:r>
              <w:t>聂学贤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27" w:type="dxa"/>
          </w:tcPr>
          <w:p>
            <w:pPr>
              <w:jc w:val="left"/>
            </w:pPr>
            <w:r>
              <w:t>2019-03-06</w:t>
            </w:r>
          </w:p>
        </w:tc>
        <w:tc>
          <w:tcPr>
            <w:tcW w:w="991" w:type="dxa"/>
          </w:tcPr>
          <w:p>
            <w:pPr>
              <w:jc w:val="left"/>
            </w:pPr>
            <w:r>
              <w:t>V1.0.2</w:t>
            </w:r>
          </w:p>
        </w:tc>
        <w:tc>
          <w:tcPr>
            <w:tcW w:w="4167" w:type="dxa"/>
          </w:tcPr>
          <w:p>
            <w:pPr>
              <w:jc w:val="left"/>
            </w:pPr>
            <w:r>
              <w:t>4.4GoodsInfo –商品信息，修改【称重商品数量】字段，变量名及类型；</w:t>
            </w:r>
          </w:p>
          <w:p>
            <w:pPr>
              <w:jc w:val="left"/>
            </w:pPr>
            <w:r>
              <w:t>4.5 OrderDiscountInfo-订单优惠信息，增加字段【订单优惠名称】，typeName；</w:t>
            </w:r>
          </w:p>
          <w:p>
            <w:pPr>
              <w:jc w:val="left"/>
            </w:pPr>
            <w:r>
              <w:t>5.1-5.10接口中，输入参数增加字段【购物车流水号】、【门店号】、【收银员号】、【设备SN】字段；</w:t>
            </w:r>
          </w:p>
        </w:tc>
        <w:tc>
          <w:tcPr>
            <w:tcW w:w="1527" w:type="dxa"/>
          </w:tcPr>
          <w:p>
            <w:pPr>
              <w:jc w:val="left"/>
            </w:pPr>
            <w:r>
              <w:t>聂学贤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27" w:type="dxa"/>
          </w:tcPr>
          <w:p>
            <w:pPr>
              <w:jc w:val="left"/>
            </w:pPr>
            <w:r>
              <w:t>2019-03-11</w:t>
            </w:r>
          </w:p>
        </w:tc>
        <w:tc>
          <w:tcPr>
            <w:tcW w:w="991" w:type="dxa"/>
          </w:tcPr>
          <w:p>
            <w:pPr>
              <w:jc w:val="left"/>
            </w:pPr>
            <w:r>
              <w:t>V1.0.3</w:t>
            </w:r>
          </w:p>
        </w:tc>
        <w:tc>
          <w:tcPr>
            <w:tcW w:w="4167" w:type="dxa"/>
          </w:tcPr>
          <w:p>
            <w:pPr>
              <w:jc w:val="left"/>
            </w:pPr>
            <w:r>
              <w:t>产品架构中增加自助收银交易中台连接服务商支付系统架构；</w:t>
            </w:r>
          </w:p>
          <w:p>
            <w:pPr>
              <w:jc w:val="left"/>
            </w:pPr>
            <w:r>
              <w:t>修改支付与退款流程时序图；</w:t>
            </w:r>
          </w:p>
        </w:tc>
        <w:tc>
          <w:tcPr>
            <w:tcW w:w="1527" w:type="dxa"/>
          </w:tcPr>
          <w:p>
            <w:pPr>
              <w:jc w:val="left"/>
            </w:pPr>
            <w:r>
              <w:t>聂学贤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27" w:type="dxa"/>
          </w:tcPr>
          <w:p>
            <w:pPr>
              <w:jc w:val="left"/>
            </w:pPr>
            <w:r>
              <w:t>2019-03-14</w:t>
            </w:r>
          </w:p>
        </w:tc>
        <w:tc>
          <w:tcPr>
            <w:tcW w:w="991" w:type="dxa"/>
          </w:tcPr>
          <w:p>
            <w:pPr>
              <w:jc w:val="left"/>
            </w:pPr>
            <w:r>
              <w:t>v1.0.4</w:t>
            </w:r>
          </w:p>
        </w:tc>
        <w:tc>
          <w:tcPr>
            <w:tcW w:w="4167" w:type="dxa"/>
          </w:tcPr>
          <w:p>
            <w:pPr>
              <w:jc w:val="left"/>
            </w:pPr>
            <w:r>
              <w:t>基础参数增加uuid字段，签名逻辑修改</w:t>
            </w:r>
          </w:p>
        </w:tc>
        <w:tc>
          <w:tcPr>
            <w:tcW w:w="1527" w:type="dxa"/>
          </w:tcPr>
          <w:p>
            <w:pPr>
              <w:jc w:val="left"/>
            </w:pPr>
            <w:r>
              <w:t>刘华卫、于合松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27" w:type="dxa"/>
          </w:tcPr>
          <w:p>
            <w:pPr>
              <w:jc w:val="left"/>
            </w:pPr>
            <w:r>
              <w:t>2019-03-15</w:t>
            </w:r>
          </w:p>
        </w:tc>
        <w:tc>
          <w:tcPr>
            <w:tcW w:w="991" w:type="dxa"/>
          </w:tcPr>
          <w:p>
            <w:pPr>
              <w:jc w:val="left"/>
            </w:pPr>
            <w:r>
              <w:t>v1.0.5</w:t>
            </w:r>
          </w:p>
        </w:tc>
        <w:tc>
          <w:tcPr>
            <w:tcW w:w="4167" w:type="dxa"/>
          </w:tcPr>
          <w:p>
            <w:pPr>
              <w:jc w:val="left"/>
            </w:pPr>
            <w:r>
              <w:t>补充商品相关错误码</w:t>
            </w:r>
          </w:p>
        </w:tc>
        <w:tc>
          <w:tcPr>
            <w:tcW w:w="1527" w:type="dxa"/>
          </w:tcPr>
          <w:p>
            <w:pPr>
              <w:jc w:val="left"/>
            </w:pPr>
            <w:r>
              <w:t>刘华卫、于合松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27" w:type="dxa"/>
          </w:tcPr>
          <w:p>
            <w:pPr>
              <w:jc w:val="left"/>
            </w:pPr>
            <w:r>
              <w:t>2019-03-27</w:t>
            </w:r>
          </w:p>
        </w:tc>
        <w:tc>
          <w:tcPr>
            <w:tcW w:w="991" w:type="dxa"/>
          </w:tcPr>
          <w:p>
            <w:pPr>
              <w:jc w:val="left"/>
            </w:pPr>
            <w:r>
              <w:t>v1.0.6</w:t>
            </w:r>
          </w:p>
        </w:tc>
        <w:tc>
          <w:tcPr>
            <w:tcW w:w="4167" w:type="dxa"/>
          </w:tcPr>
          <w:p>
            <w:pPr>
              <w:jc w:val="left"/>
            </w:pPr>
            <w:r>
              <w:t>修改PayRequest基础请求参数，增加字段；</w:t>
            </w:r>
          </w:p>
          <w:p>
            <w:pPr>
              <w:jc w:val="left"/>
            </w:pPr>
            <w:r>
              <w:t>增加获取购物车接口接口；</w:t>
            </w:r>
          </w:p>
          <w:p>
            <w:pPr>
              <w:jc w:val="left"/>
            </w:pPr>
            <w:r>
              <w:t>修改订单取消接口，输入参数中增加字段；</w:t>
            </w:r>
          </w:p>
        </w:tc>
        <w:tc>
          <w:tcPr>
            <w:tcW w:w="1527" w:type="dxa"/>
          </w:tcPr>
          <w:p>
            <w:pPr>
              <w:jc w:val="left"/>
            </w:pPr>
            <w:r>
              <w:t>刘华卫、于合松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27" w:type="dxa"/>
          </w:tcPr>
          <w:p>
            <w:pPr>
              <w:jc w:val="left"/>
            </w:pPr>
            <w:r>
              <w:t>2019-04-15</w:t>
            </w:r>
          </w:p>
        </w:tc>
        <w:tc>
          <w:tcPr>
            <w:tcW w:w="991" w:type="dxa"/>
          </w:tcPr>
          <w:p>
            <w:pPr>
              <w:jc w:val="left"/>
            </w:pPr>
            <w:r>
              <w:t>V1.0.7</w:t>
            </w:r>
          </w:p>
        </w:tc>
        <w:tc>
          <w:tcPr>
            <w:tcW w:w="4167" w:type="dxa"/>
          </w:tcPr>
          <w:p>
            <w:pPr>
              <w:jc w:val="left"/>
            </w:pPr>
            <w:r>
              <w:t>字段修改、重新拍版、加解密代码示例</w:t>
            </w:r>
          </w:p>
        </w:tc>
        <w:tc>
          <w:tcPr>
            <w:tcW w:w="1527" w:type="dxa"/>
          </w:tcPr>
          <w:p>
            <w:pPr>
              <w:jc w:val="left"/>
            </w:pPr>
            <w:r>
              <w:t>于合松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27" w:type="dxa"/>
          </w:tcPr>
          <w:p>
            <w:pPr>
              <w:jc w:val="left"/>
            </w:pPr>
            <w:r>
              <w:t>2019-04-19</w:t>
            </w:r>
          </w:p>
        </w:tc>
        <w:tc>
          <w:tcPr>
            <w:tcW w:w="991" w:type="dxa"/>
          </w:tcPr>
          <w:p>
            <w:pPr>
              <w:jc w:val="left"/>
            </w:pPr>
            <w:r>
              <w:t>V1.0.8</w:t>
            </w:r>
          </w:p>
        </w:tc>
        <w:tc>
          <w:tcPr>
            <w:tcW w:w="4167" w:type="dxa"/>
          </w:tcPr>
          <w:p>
            <w:pPr>
              <w:jc w:val="left"/>
            </w:pPr>
            <w:r>
              <w:t>修改产品架构说明，增加两种支付模式示意图</w:t>
            </w:r>
          </w:p>
        </w:tc>
        <w:tc>
          <w:tcPr>
            <w:tcW w:w="1527" w:type="dxa"/>
          </w:tcPr>
          <w:p>
            <w:pPr>
              <w:jc w:val="left"/>
            </w:pPr>
            <w:r>
              <w:t>许凌云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35" w:hRule="atLeast"/>
        </w:trPr>
        <w:tc>
          <w:tcPr>
            <w:tcW w:w="1527" w:type="dxa"/>
          </w:tcPr>
          <w:p>
            <w:pPr>
              <w:jc w:val="left"/>
            </w:pPr>
            <w:r>
              <w:t>2019-04-30</w:t>
            </w:r>
          </w:p>
        </w:tc>
        <w:tc>
          <w:tcPr>
            <w:tcW w:w="991" w:type="dxa"/>
          </w:tcPr>
          <w:p>
            <w:pPr>
              <w:jc w:val="left"/>
            </w:pPr>
            <w:r>
              <w:t>V1.0.8</w:t>
            </w:r>
          </w:p>
        </w:tc>
        <w:tc>
          <w:tcPr>
            <w:tcW w:w="4167" w:type="dxa"/>
          </w:tcPr>
          <w:p>
            <w:pPr>
              <w:jc w:val="left"/>
            </w:pPr>
            <w:r>
              <w:t>增加第2章节产品体验流程；</w:t>
            </w:r>
          </w:p>
          <w:p>
            <w:pPr>
              <w:jc w:val="left"/>
            </w:pPr>
            <w:r>
              <w:t>增加第3章节，不同模式对接接口说明；</w:t>
            </w:r>
          </w:p>
          <w:p>
            <w:pPr>
              <w:jc w:val="left"/>
            </w:pPr>
            <w:r>
              <w:t>增加第7接接口说明中，增加支付相关接口7.14-7.17；</w:t>
            </w:r>
          </w:p>
          <w:p>
            <w:pPr>
              <w:jc w:val="left"/>
            </w:pPr>
            <w:r>
              <w:t>补充第8章节主要接入步骤；</w:t>
            </w:r>
          </w:p>
        </w:tc>
        <w:tc>
          <w:tcPr>
            <w:tcW w:w="1527" w:type="dxa"/>
          </w:tcPr>
          <w:p>
            <w:pPr>
              <w:jc w:val="left"/>
            </w:pPr>
            <w:r>
              <w:t>刘贝贝</w:t>
            </w:r>
          </w:p>
        </w:tc>
      </w:tr>
    </w:tbl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6"/>
        <w:numPr>
          <w:ilvl w:val="0"/>
          <w:numId w:val="1"/>
        </w:numPr>
        <w:spacing w:before="720"/>
        <w:jc w:val="left"/>
      </w:pPr>
      <w:r>
        <w:rPr>
          <w:b/>
          <w:sz w:val="28"/>
          <w:szCs w:val="28"/>
        </w:rPr>
        <w:t>产品架构说明</w:t>
      </w:r>
    </w:p>
    <w:p>
      <w:pPr>
        <w:pStyle w:val="4"/>
        <w:jc w:val="left"/>
      </w:pPr>
      <w:r>
        <w:rPr>
          <w:b/>
        </w:rPr>
        <w:t>（1）模式1：自助收银中台对接模式，由京东聚合支付通道上报交易</w:t>
      </w:r>
    </w:p>
    <w:p>
      <w:pPr>
        <w:pStyle w:val="4"/>
        <w:jc w:val="left"/>
      </w:pPr>
    </w:p>
    <w:p>
      <w:pPr>
        <w:pStyle w:val="4"/>
        <w:jc w:val="center"/>
      </w:pPr>
      <w:r>
        <w:drawing>
          <wp:inline distT="0" distB="0" distL="0" distR="0">
            <wp:extent cx="3871595" cy="2661285"/>
            <wp:effectExtent l="0" t="0" r="14605" b="5715"/>
            <wp:docPr id="1" name="Drawing 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图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266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  <w:r>
        <w:rPr>
          <w:b/>
        </w:rPr>
        <w:t>（2）模式2：自助收银中台对接模式，由ISV POS 系统上报交易</w:t>
      </w:r>
    </w:p>
    <w:p>
      <w:pPr>
        <w:pStyle w:val="4"/>
        <w:jc w:val="left"/>
      </w:pPr>
    </w:p>
    <w:p>
      <w:pPr>
        <w:pStyle w:val="4"/>
        <w:jc w:val="center"/>
      </w:pPr>
      <w:r>
        <w:drawing>
          <wp:inline distT="0" distB="0" distL="0" distR="0">
            <wp:extent cx="3164840" cy="2890520"/>
            <wp:effectExtent l="0" t="0" r="16510" b="5080"/>
            <wp:docPr id="2" name="Drawing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图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5348" cy="289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</w:p>
    <w:p>
      <w:pPr>
        <w:pStyle w:val="4"/>
        <w:jc w:val="left"/>
      </w:pPr>
      <w:r>
        <w:t>京东自助收银机目前支持两种模式对接，模式1，支付走京东聚合支付；模式2，支付可走ISV自己的支付渠道。</w:t>
      </w:r>
    </w:p>
    <w:p>
      <w:pPr>
        <w:pStyle w:val="6"/>
        <w:numPr>
          <w:ilvl w:val="0"/>
          <w:numId w:val="1"/>
        </w:numPr>
        <w:spacing w:before="720"/>
        <w:jc w:val="left"/>
      </w:pPr>
      <w:r>
        <w:t>产品体验流程</w:t>
      </w:r>
    </w:p>
    <w:p>
      <w:pPr>
        <w:pStyle w:val="4"/>
        <w:jc w:val="left"/>
      </w:pPr>
      <w:r>
        <w:t>以合作商户绿地超市为例</w:t>
      </w:r>
    </w:p>
    <w:p>
      <w:pPr>
        <w:pStyle w:val="4"/>
        <w:numPr>
          <w:ilvl w:val="1"/>
          <w:numId w:val="1"/>
        </w:numPr>
        <w:jc w:val="left"/>
      </w:pPr>
      <w:r>
        <w:t>主流程</w:t>
      </w:r>
    </w:p>
    <w:p>
      <w:pPr>
        <w:pStyle w:val="4"/>
        <w:jc w:val="left"/>
      </w:pPr>
      <w:r>
        <w:drawing>
          <wp:inline distT="0" distB="0" distL="0" distR="0">
            <wp:extent cx="5215890" cy="2189480"/>
            <wp:effectExtent l="0" t="0" r="3810" b="1270"/>
            <wp:docPr id="3" name="Drawing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18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  <w:r>
        <w:t>流程说明：</w:t>
      </w:r>
    </w:p>
    <w:p>
      <w:pPr>
        <w:pStyle w:val="4"/>
        <w:numPr>
          <w:ilvl w:val="0"/>
          <w:numId w:val="2"/>
        </w:numPr>
        <w:jc w:val="left"/>
      </w:pPr>
      <w:r>
        <w:t>顾客点击首屏，【点击开始结算】按钮，进入购物车；</w:t>
      </w:r>
    </w:p>
    <w:p>
      <w:pPr>
        <w:pStyle w:val="4"/>
        <w:numPr>
          <w:ilvl w:val="0"/>
          <w:numId w:val="3"/>
        </w:numPr>
        <w:jc w:val="left"/>
      </w:pPr>
      <w:r>
        <w:t>顾客拿商品在读码器处扫描商品；</w:t>
      </w:r>
    </w:p>
    <w:p>
      <w:pPr>
        <w:pStyle w:val="4"/>
        <w:numPr>
          <w:ilvl w:val="0"/>
          <w:numId w:val="4"/>
        </w:numPr>
        <w:jc w:val="left"/>
      </w:pPr>
      <w:r>
        <w:t>扫描完毕商品，顾客点击【去结算】按钮，跳转到收银台；</w:t>
      </w:r>
    </w:p>
    <w:p>
      <w:pPr>
        <w:pStyle w:val="4"/>
        <w:numPr>
          <w:ilvl w:val="0"/>
          <w:numId w:val="5"/>
        </w:numPr>
        <w:jc w:val="left"/>
      </w:pPr>
      <w:r>
        <w:t>顾客在收银台上可选择要使用的支付方式；</w:t>
      </w:r>
    </w:p>
    <w:p>
      <w:pPr>
        <w:pStyle w:val="4"/>
        <w:jc w:val="left"/>
      </w:pPr>
    </w:p>
    <w:p>
      <w:pPr>
        <w:pStyle w:val="4"/>
        <w:numPr>
          <w:ilvl w:val="1"/>
          <w:numId w:val="1"/>
        </w:numPr>
        <w:jc w:val="left"/>
      </w:pPr>
      <w:r>
        <w:t>会员登录流程</w:t>
      </w:r>
    </w:p>
    <w:p>
      <w:pPr>
        <w:pStyle w:val="4"/>
        <w:jc w:val="left"/>
      </w:pPr>
      <w:r>
        <w:drawing>
          <wp:inline distT="0" distB="0" distL="0" distR="0">
            <wp:extent cx="5215890" cy="2977515"/>
            <wp:effectExtent l="0" t="0" r="3810" b="13335"/>
            <wp:docPr id="4" name="Drawing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  <w:r>
        <w:t>流程说明：</w:t>
      </w:r>
    </w:p>
    <w:p>
      <w:pPr>
        <w:pStyle w:val="4"/>
        <w:numPr>
          <w:ilvl w:val="0"/>
          <w:numId w:val="6"/>
        </w:numPr>
        <w:jc w:val="left"/>
      </w:pPr>
      <w:r>
        <w:t>顾客可以在进入购物车后进行会员身份登录；</w:t>
      </w:r>
    </w:p>
    <w:p>
      <w:pPr>
        <w:pStyle w:val="4"/>
        <w:numPr>
          <w:ilvl w:val="0"/>
          <w:numId w:val="7"/>
        </w:numPr>
        <w:jc w:val="left"/>
      </w:pPr>
      <w:r>
        <w:t>顾客也可以在扫描了商品后，进行会员身份登录，此时会更新购物车内商品的价格信息；</w:t>
      </w:r>
    </w:p>
    <w:p>
      <w:pPr>
        <w:pStyle w:val="4"/>
        <w:jc w:val="left"/>
      </w:pPr>
    </w:p>
    <w:p>
      <w:pPr>
        <w:pStyle w:val="4"/>
        <w:numPr>
          <w:ilvl w:val="1"/>
          <w:numId w:val="1"/>
        </w:numPr>
        <w:jc w:val="left"/>
      </w:pPr>
      <w:r>
        <w:t>扫码支付流程</w:t>
      </w:r>
    </w:p>
    <w:p>
      <w:pPr>
        <w:pStyle w:val="4"/>
        <w:jc w:val="left"/>
      </w:pPr>
      <w:r>
        <w:drawing>
          <wp:inline distT="0" distB="0" distL="0" distR="0">
            <wp:extent cx="5215890" cy="2942590"/>
            <wp:effectExtent l="0" t="0" r="3810" b="10160"/>
            <wp:docPr id="5" name="Drawing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  <w:r>
        <w:t>流程说明：</w:t>
      </w:r>
    </w:p>
    <w:p>
      <w:pPr>
        <w:pStyle w:val="4"/>
        <w:numPr>
          <w:ilvl w:val="0"/>
          <w:numId w:val="8"/>
        </w:numPr>
        <w:jc w:val="left"/>
      </w:pPr>
      <w:r>
        <w:t>顾客先选择【扫码支付】支付方式后，进入扫码支付页面；</w:t>
      </w:r>
    </w:p>
    <w:p>
      <w:pPr>
        <w:pStyle w:val="4"/>
        <w:numPr>
          <w:ilvl w:val="0"/>
          <w:numId w:val="9"/>
        </w:numPr>
        <w:jc w:val="left"/>
      </w:pPr>
      <w:r>
        <w:t>扫码支付，支持京东付款码、微信付款码、支付宝付款码；如果支付走ISV支付通道，以ISV支持的通道能力为准；</w:t>
      </w:r>
    </w:p>
    <w:p>
      <w:pPr>
        <w:pStyle w:val="4"/>
        <w:numPr>
          <w:ilvl w:val="0"/>
          <w:numId w:val="10"/>
        </w:numPr>
        <w:jc w:val="left"/>
      </w:pPr>
      <w:r>
        <w:t>对京东付款码，ISV需要接入京东聚合支付；</w:t>
      </w:r>
    </w:p>
    <w:p>
      <w:pPr>
        <w:pStyle w:val="4"/>
        <w:jc w:val="left"/>
      </w:pPr>
    </w:p>
    <w:p>
      <w:pPr>
        <w:pStyle w:val="4"/>
        <w:numPr>
          <w:ilvl w:val="1"/>
          <w:numId w:val="1"/>
        </w:numPr>
        <w:jc w:val="left"/>
      </w:pPr>
      <w:r>
        <w:t>刷脸支付流程</w:t>
      </w:r>
    </w:p>
    <w:p>
      <w:pPr>
        <w:pStyle w:val="4"/>
        <w:jc w:val="left"/>
      </w:pPr>
      <w:r>
        <w:drawing>
          <wp:inline distT="0" distB="0" distL="0" distR="0">
            <wp:extent cx="5215890" cy="2261870"/>
            <wp:effectExtent l="0" t="0" r="3810" b="5080"/>
            <wp:docPr id="6" name="Drawing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26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  <w:r>
        <w:t>流程说明：</w:t>
      </w:r>
    </w:p>
    <w:p>
      <w:pPr>
        <w:pStyle w:val="4"/>
        <w:numPr>
          <w:ilvl w:val="0"/>
          <w:numId w:val="11"/>
        </w:numPr>
        <w:jc w:val="left"/>
      </w:pPr>
      <w:r>
        <w:t>顾客选择刷脸支付；</w:t>
      </w:r>
    </w:p>
    <w:p>
      <w:pPr>
        <w:pStyle w:val="4"/>
        <w:numPr>
          <w:ilvl w:val="0"/>
          <w:numId w:val="12"/>
        </w:numPr>
        <w:jc w:val="left"/>
      </w:pPr>
      <w:r>
        <w:t>进行人脸识别；</w:t>
      </w:r>
    </w:p>
    <w:p>
      <w:pPr>
        <w:pStyle w:val="4"/>
        <w:numPr>
          <w:ilvl w:val="0"/>
          <w:numId w:val="13"/>
        </w:numPr>
        <w:jc w:val="left"/>
      </w:pPr>
      <w:r>
        <w:t>输入京东账号绑定手机号，进行支付；</w:t>
      </w:r>
    </w:p>
    <w:p>
      <w:pPr>
        <w:pStyle w:val="4"/>
        <w:numPr>
          <w:ilvl w:val="0"/>
          <w:numId w:val="14"/>
        </w:numPr>
        <w:jc w:val="left"/>
      </w:pPr>
      <w:r>
        <w:t>刷脸支付，需要顾客先开通才能进行支付，顾客也可以在自助收银机上开通，当识别到顾客尚未开通时；</w:t>
      </w:r>
    </w:p>
    <w:p>
      <w:pPr>
        <w:pStyle w:val="4"/>
        <w:numPr>
          <w:ilvl w:val="0"/>
          <w:numId w:val="15"/>
        </w:numPr>
        <w:jc w:val="left"/>
      </w:pPr>
      <w:r>
        <w:t>如果是模式2方式对接，支付走ISV通道，刷脸支付，京东自助收银会生成授权码，通过支付下单接口上送ISV；</w:t>
      </w:r>
    </w:p>
    <w:p>
      <w:pPr>
        <w:pStyle w:val="4"/>
        <w:jc w:val="left"/>
      </w:pPr>
    </w:p>
    <w:p>
      <w:pPr>
        <w:pStyle w:val="6"/>
        <w:numPr>
          <w:ilvl w:val="0"/>
          <w:numId w:val="1"/>
        </w:numPr>
        <w:spacing w:before="720"/>
        <w:jc w:val="left"/>
      </w:pPr>
      <w:r>
        <w:t>接口对接说明</w:t>
      </w:r>
    </w:p>
    <w:p>
      <w:pPr>
        <w:pStyle w:val="4"/>
        <w:jc w:val="left"/>
      </w:pPr>
      <w:r>
        <w:t>本接口文档中，给出了最全的接口信息，并非所有的接口都必须进行对接。</w:t>
      </w:r>
    </w:p>
    <w:p>
      <w:pPr>
        <w:pStyle w:val="4"/>
        <w:jc w:val="left"/>
      </w:pPr>
      <w:r>
        <w:t>支付部分，请先确定合作模式，再进行接口对接。</w:t>
      </w:r>
    </w:p>
    <w:tbl>
      <w:tblPr>
        <w:tblStyle w:val="2"/>
        <w:tblW w:w="8253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696"/>
        <w:gridCol w:w="1795"/>
        <w:gridCol w:w="1139"/>
        <w:gridCol w:w="1139"/>
        <w:gridCol w:w="348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696" w:type="dxa"/>
            <w:vAlign w:val="top"/>
          </w:tcPr>
          <w:p>
            <w:pPr>
              <w:jc w:val="center"/>
            </w:pPr>
            <w:r>
              <w:rPr>
                <w:b/>
              </w:rPr>
              <w:t>序号</w:t>
            </w:r>
          </w:p>
        </w:tc>
        <w:tc>
          <w:tcPr>
            <w:tcW w:w="1795" w:type="dxa"/>
            <w:vAlign w:val="top"/>
          </w:tcPr>
          <w:p>
            <w:pPr>
              <w:jc w:val="center"/>
            </w:pPr>
            <w:r>
              <w:rPr>
                <w:b/>
              </w:rPr>
              <w:t>接口名称</w:t>
            </w:r>
          </w:p>
        </w:tc>
        <w:tc>
          <w:tcPr>
            <w:tcW w:w="1139" w:type="dxa"/>
            <w:vAlign w:val="top"/>
          </w:tcPr>
          <w:p>
            <w:pPr>
              <w:jc w:val="center"/>
            </w:pPr>
            <w:r>
              <w:rPr>
                <w:b/>
              </w:rPr>
              <w:t>模式1</w:t>
            </w:r>
          </w:p>
        </w:tc>
        <w:tc>
          <w:tcPr>
            <w:tcW w:w="1139" w:type="dxa"/>
            <w:vAlign w:val="top"/>
          </w:tcPr>
          <w:p>
            <w:pPr>
              <w:jc w:val="center"/>
            </w:pPr>
            <w:r>
              <w:rPr>
                <w:b/>
              </w:rPr>
              <w:t>模式2</w:t>
            </w:r>
          </w:p>
        </w:tc>
        <w:tc>
          <w:tcPr>
            <w:tcW w:w="3484" w:type="dxa"/>
            <w:vAlign w:val="top"/>
          </w:tcPr>
          <w:p>
            <w:pPr>
              <w:jc w:val="center"/>
            </w:pPr>
            <w:r>
              <w:rPr>
                <w:b/>
              </w:rPr>
              <w:t>接口说明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696" w:type="dxa"/>
            <w:vAlign w:val="top"/>
          </w:tcPr>
          <w:p>
            <w:pPr>
              <w:jc w:val="center"/>
            </w:pPr>
            <w:r>
              <w:t>1</w:t>
            </w:r>
          </w:p>
        </w:tc>
        <w:tc>
          <w:tcPr>
            <w:tcW w:w="1795" w:type="dxa"/>
            <w:vAlign w:val="top"/>
          </w:tcPr>
          <w:p>
            <w:pPr>
              <w:jc w:val="left"/>
            </w:pPr>
            <w:r>
              <w:t>查询商品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必须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必须</w:t>
            </w:r>
          </w:p>
        </w:tc>
        <w:tc>
          <w:tcPr>
            <w:tcW w:w="3484" w:type="dxa"/>
            <w:vAlign w:val="top"/>
          </w:tcPr>
          <w:p>
            <w:pPr>
              <w:jc w:val="left"/>
            </w:pPr>
            <w:r>
              <w:t>根据商品条码查询商品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696" w:type="dxa"/>
            <w:vAlign w:val="top"/>
          </w:tcPr>
          <w:p>
            <w:pPr>
              <w:jc w:val="center"/>
            </w:pPr>
            <w:r>
              <w:t>2</w:t>
            </w:r>
          </w:p>
        </w:tc>
        <w:tc>
          <w:tcPr>
            <w:tcW w:w="1795" w:type="dxa"/>
            <w:vAlign w:val="top"/>
          </w:tcPr>
          <w:p>
            <w:pPr>
              <w:jc w:val="left"/>
            </w:pPr>
            <w:r>
              <w:t>商品数量更新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必须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必须</w:t>
            </w:r>
          </w:p>
        </w:tc>
        <w:tc>
          <w:tcPr>
            <w:tcW w:w="3484" w:type="dxa"/>
            <w:vAlign w:val="top"/>
          </w:tcPr>
          <w:p>
            <w:pPr>
              <w:jc w:val="left"/>
            </w:pPr>
            <w:r>
              <w:t>修改商品数量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696" w:type="dxa"/>
            <w:vAlign w:val="top"/>
          </w:tcPr>
          <w:p>
            <w:pPr>
              <w:jc w:val="center"/>
            </w:pPr>
            <w:r>
              <w:t>3</w:t>
            </w:r>
          </w:p>
        </w:tc>
        <w:tc>
          <w:tcPr>
            <w:tcW w:w="1795" w:type="dxa"/>
            <w:vAlign w:val="top"/>
          </w:tcPr>
          <w:p>
            <w:pPr>
              <w:jc w:val="left"/>
            </w:pPr>
            <w:r>
              <w:t>删除商品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必须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必须</w:t>
            </w:r>
          </w:p>
        </w:tc>
        <w:tc>
          <w:tcPr>
            <w:tcW w:w="3484" w:type="dxa"/>
            <w:vAlign w:val="top"/>
          </w:tcPr>
          <w:p>
            <w:pPr>
              <w:jc w:val="left"/>
            </w:pPr>
            <w:r>
              <w:t>删除商品信息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696" w:type="dxa"/>
            <w:vAlign w:val="top"/>
          </w:tcPr>
          <w:p>
            <w:pPr>
              <w:jc w:val="center"/>
            </w:pPr>
            <w:r>
              <w:t>4</w:t>
            </w:r>
          </w:p>
        </w:tc>
        <w:tc>
          <w:tcPr>
            <w:tcW w:w="1795" w:type="dxa"/>
            <w:vAlign w:val="top"/>
          </w:tcPr>
          <w:p>
            <w:pPr>
              <w:jc w:val="left"/>
            </w:pPr>
            <w:r>
              <w:t>提交购物车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必须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必须</w:t>
            </w:r>
          </w:p>
        </w:tc>
        <w:tc>
          <w:tcPr>
            <w:tcW w:w="3484" w:type="dxa"/>
            <w:vAlign w:val="top"/>
          </w:tcPr>
          <w:p>
            <w:pPr>
              <w:jc w:val="left"/>
            </w:pPr>
            <w:r>
              <w:t>用户在设备上点击去结算时调用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696" w:type="dxa"/>
            <w:vAlign w:val="top"/>
          </w:tcPr>
          <w:p>
            <w:pPr>
              <w:jc w:val="center"/>
            </w:pPr>
            <w:r>
              <w:t>5</w:t>
            </w:r>
          </w:p>
        </w:tc>
        <w:tc>
          <w:tcPr>
            <w:tcW w:w="1795" w:type="dxa"/>
            <w:vAlign w:val="top"/>
          </w:tcPr>
          <w:p>
            <w:pPr>
              <w:jc w:val="left"/>
            </w:pPr>
            <w:r>
              <w:t>清空购物车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必须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必须</w:t>
            </w:r>
          </w:p>
        </w:tc>
        <w:tc>
          <w:tcPr>
            <w:tcW w:w="3484" w:type="dxa"/>
            <w:vAlign w:val="top"/>
          </w:tcPr>
          <w:p>
            <w:pPr>
              <w:jc w:val="left"/>
            </w:pPr>
            <w:r>
              <w:t>在生成订单前调用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696" w:type="dxa"/>
            <w:vAlign w:val="top"/>
          </w:tcPr>
          <w:p>
            <w:pPr>
              <w:jc w:val="center"/>
            </w:pPr>
            <w:r>
              <w:t>6</w:t>
            </w:r>
          </w:p>
        </w:tc>
        <w:tc>
          <w:tcPr>
            <w:tcW w:w="1795" w:type="dxa"/>
            <w:vAlign w:val="top"/>
          </w:tcPr>
          <w:p>
            <w:pPr>
              <w:jc w:val="left"/>
            </w:pPr>
            <w:r>
              <w:t>取消订单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必须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必须</w:t>
            </w:r>
          </w:p>
        </w:tc>
        <w:tc>
          <w:tcPr>
            <w:tcW w:w="3484" w:type="dxa"/>
            <w:vAlign w:val="top"/>
          </w:tcPr>
          <w:p>
            <w:pPr>
              <w:jc w:val="left"/>
            </w:pPr>
            <w:r>
              <w:t>生成订单后，顾客放弃结算时调用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696" w:type="dxa"/>
            <w:vAlign w:val="top"/>
          </w:tcPr>
          <w:p>
            <w:pPr>
              <w:jc w:val="center"/>
            </w:pPr>
            <w:r>
              <w:t>7</w:t>
            </w:r>
          </w:p>
        </w:tc>
        <w:tc>
          <w:tcPr>
            <w:tcW w:w="1795" w:type="dxa"/>
            <w:vAlign w:val="top"/>
          </w:tcPr>
          <w:p>
            <w:pPr>
              <w:jc w:val="left"/>
            </w:pPr>
            <w:r>
              <w:t>获取购物车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必须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必须</w:t>
            </w:r>
          </w:p>
        </w:tc>
        <w:tc>
          <w:tcPr>
            <w:tcW w:w="3484" w:type="dxa"/>
            <w:vAlign w:val="top"/>
          </w:tcPr>
          <w:p>
            <w:pPr>
              <w:jc w:val="left"/>
            </w:pPr>
            <w:r>
              <w:t>查询购物车内商品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696" w:type="dxa"/>
            <w:vAlign w:val="top"/>
          </w:tcPr>
          <w:p>
            <w:pPr>
              <w:jc w:val="center"/>
            </w:pPr>
            <w:r>
              <w:t>8</w:t>
            </w:r>
          </w:p>
        </w:tc>
        <w:tc>
          <w:tcPr>
            <w:tcW w:w="1795" w:type="dxa"/>
            <w:vAlign w:val="top"/>
          </w:tcPr>
          <w:p>
            <w:pPr>
              <w:jc w:val="left"/>
            </w:pPr>
            <w:r>
              <w:t>会员查询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可选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可选</w:t>
            </w:r>
          </w:p>
        </w:tc>
        <w:tc>
          <w:tcPr>
            <w:tcW w:w="3484" w:type="dxa"/>
            <w:vAlign w:val="top"/>
          </w:tcPr>
          <w:p>
            <w:r>
              <w:t>实现该接口自助收银机可支持商户会员登录</w:t>
            </w:r>
          </w:p>
          <w:p>
            <w:pPr>
              <w:jc w:val="left"/>
            </w:pPr>
            <w:r>
              <w:t xml:space="preserve">   会员登录后可享受商品会员价、会员消费赠送积分等功能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696" w:type="dxa"/>
            <w:vAlign w:val="top"/>
          </w:tcPr>
          <w:p>
            <w:pPr>
              <w:jc w:val="center"/>
            </w:pPr>
            <w:r>
              <w:t>9</w:t>
            </w:r>
          </w:p>
        </w:tc>
        <w:tc>
          <w:tcPr>
            <w:tcW w:w="1795" w:type="dxa"/>
            <w:vAlign w:val="top"/>
          </w:tcPr>
          <w:p>
            <w:pPr>
              <w:jc w:val="left"/>
            </w:pPr>
            <w:r>
              <w:t>获取优惠券列表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可选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可选</w:t>
            </w:r>
          </w:p>
        </w:tc>
        <w:tc>
          <w:tcPr>
            <w:tcW w:w="3484" w:type="dxa"/>
            <w:vMerge w:val="restart"/>
            <w:vAlign w:val="top"/>
          </w:tcPr>
          <w:p>
            <w:pPr>
              <w:jc w:val="left"/>
            </w:pPr>
            <w:r>
              <w:t>实现该接口自助收银机上可支持使用优惠券（计名/非计名优惠券）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696" w:type="dxa"/>
            <w:vAlign w:val="top"/>
          </w:tcPr>
          <w:p>
            <w:pPr>
              <w:jc w:val="center"/>
            </w:pPr>
            <w:r>
              <w:t>10</w:t>
            </w:r>
          </w:p>
        </w:tc>
        <w:tc>
          <w:tcPr>
            <w:tcW w:w="1795" w:type="dxa"/>
            <w:vAlign w:val="top"/>
          </w:tcPr>
          <w:p>
            <w:pPr>
              <w:jc w:val="left"/>
            </w:pPr>
            <w:r>
              <w:t>使用优惠券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可选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可选</w:t>
            </w:r>
          </w:p>
        </w:tc>
        <w:tc>
          <w:tcPr>
            <w:tcW w:w="3484" w:type="dxa"/>
            <w:vMerge w:val="continue"/>
            <w:vAlign w:val="top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696" w:type="dxa"/>
            <w:vAlign w:val="top"/>
          </w:tcPr>
          <w:p>
            <w:pPr>
              <w:jc w:val="center"/>
            </w:pPr>
            <w:r>
              <w:t>11</w:t>
            </w:r>
          </w:p>
        </w:tc>
        <w:tc>
          <w:tcPr>
            <w:tcW w:w="1795" w:type="dxa"/>
            <w:vAlign w:val="top"/>
          </w:tcPr>
          <w:p>
            <w:pPr>
              <w:jc w:val="left"/>
            </w:pPr>
            <w:r>
              <w:t>使用/放弃使用积分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可选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可选</w:t>
            </w:r>
          </w:p>
        </w:tc>
        <w:tc>
          <w:tcPr>
            <w:tcW w:w="3484" w:type="dxa"/>
            <w:vAlign w:val="top"/>
          </w:tcPr>
          <w:p>
            <w:pPr>
              <w:jc w:val="left"/>
            </w:pPr>
            <w:r>
              <w:t>实现该接口可支持会员积分抵扣功能，前提：会员查询接口已对接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696" w:type="dxa"/>
            <w:vAlign w:val="top"/>
          </w:tcPr>
          <w:p>
            <w:pPr>
              <w:jc w:val="center"/>
            </w:pPr>
            <w:r>
              <w:t>12</w:t>
            </w:r>
          </w:p>
        </w:tc>
        <w:tc>
          <w:tcPr>
            <w:tcW w:w="1795" w:type="dxa"/>
            <w:vAlign w:val="top"/>
          </w:tcPr>
          <w:p>
            <w:pPr>
              <w:jc w:val="left"/>
            </w:pPr>
            <w:r>
              <w:t>使用放弃使用储值抵扣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可选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可选</w:t>
            </w:r>
          </w:p>
        </w:tc>
        <w:tc>
          <w:tcPr>
            <w:tcW w:w="3484" w:type="dxa"/>
            <w:vAlign w:val="top"/>
          </w:tcPr>
          <w:p>
            <w:pPr>
              <w:jc w:val="left"/>
            </w:pPr>
            <w:r>
              <w:t>实现该接口可支持储值卡功能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696" w:type="dxa"/>
            <w:vAlign w:val="top"/>
          </w:tcPr>
          <w:p>
            <w:pPr>
              <w:jc w:val="center"/>
            </w:pPr>
            <w:r>
              <w:t>13</w:t>
            </w:r>
          </w:p>
        </w:tc>
        <w:tc>
          <w:tcPr>
            <w:tcW w:w="1795" w:type="dxa"/>
            <w:vAlign w:val="top"/>
          </w:tcPr>
          <w:p>
            <w:pPr>
              <w:jc w:val="left"/>
            </w:pPr>
            <w:r>
              <w:t>订单完成同步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可选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可选</w:t>
            </w:r>
          </w:p>
        </w:tc>
        <w:tc>
          <w:tcPr>
            <w:tcW w:w="3484" w:type="dxa"/>
            <w:vAlign w:val="top"/>
          </w:tcPr>
          <w:p>
            <w:pPr>
              <w:jc w:val="left"/>
            </w:pPr>
            <w:r>
              <w:t>如果要同步支付成功的订单状态，需实现对接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696" w:type="dxa"/>
            <w:vAlign w:val="top"/>
          </w:tcPr>
          <w:p>
            <w:pPr>
              <w:jc w:val="center"/>
            </w:pPr>
            <w:r>
              <w:t>14</w:t>
            </w:r>
          </w:p>
        </w:tc>
        <w:tc>
          <w:tcPr>
            <w:tcW w:w="1795" w:type="dxa"/>
            <w:vAlign w:val="top"/>
          </w:tcPr>
          <w:p>
            <w:pPr>
              <w:jc w:val="left"/>
            </w:pPr>
            <w:r>
              <w:t>支付下单接口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无需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必须</w:t>
            </w:r>
          </w:p>
        </w:tc>
        <w:tc>
          <w:tcPr>
            <w:tcW w:w="3484" w:type="dxa"/>
            <w:vAlign w:val="top"/>
          </w:tcPr>
          <w:p>
            <w:pPr>
              <w:jc w:val="left"/>
            </w:pPr>
            <w:r>
              <w:t>向ISV发起支付请求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696" w:type="dxa"/>
            <w:vAlign w:val="top"/>
          </w:tcPr>
          <w:p>
            <w:pPr>
              <w:jc w:val="center"/>
            </w:pPr>
            <w:r>
              <w:t>15</w:t>
            </w:r>
          </w:p>
        </w:tc>
        <w:tc>
          <w:tcPr>
            <w:tcW w:w="1795" w:type="dxa"/>
            <w:vAlign w:val="top"/>
          </w:tcPr>
          <w:p>
            <w:pPr>
              <w:jc w:val="left"/>
            </w:pPr>
            <w:r>
              <w:t>交易订单查询接口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无需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必须</w:t>
            </w:r>
          </w:p>
        </w:tc>
        <w:tc>
          <w:tcPr>
            <w:tcW w:w="3484" w:type="dxa"/>
            <w:vAlign w:val="top"/>
          </w:tcPr>
          <w:p>
            <w:pPr>
              <w:jc w:val="left"/>
            </w:pPr>
            <w:r>
              <w:t>向ISV发起支付结果查询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696" w:type="dxa"/>
            <w:vAlign w:val="top"/>
          </w:tcPr>
          <w:p>
            <w:pPr>
              <w:jc w:val="center"/>
            </w:pPr>
            <w:r>
              <w:t>16</w:t>
            </w:r>
          </w:p>
        </w:tc>
        <w:tc>
          <w:tcPr>
            <w:tcW w:w="1795" w:type="dxa"/>
            <w:vAlign w:val="top"/>
          </w:tcPr>
          <w:p>
            <w:pPr>
              <w:jc w:val="left"/>
            </w:pPr>
            <w:r>
              <w:t>交易撤销接口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无需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必须</w:t>
            </w:r>
          </w:p>
        </w:tc>
        <w:tc>
          <w:tcPr>
            <w:tcW w:w="3484" w:type="dxa"/>
            <w:vAlign w:val="top"/>
          </w:tcPr>
          <w:p>
            <w:pPr>
              <w:jc w:val="left"/>
            </w:pPr>
            <w:r>
              <w:t>当交易超时时，发起交易撤销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696" w:type="dxa"/>
            <w:vAlign w:val="top"/>
          </w:tcPr>
          <w:p>
            <w:pPr>
              <w:jc w:val="center"/>
            </w:pPr>
            <w:r>
              <w:t>17</w:t>
            </w:r>
          </w:p>
        </w:tc>
        <w:tc>
          <w:tcPr>
            <w:tcW w:w="1795" w:type="dxa"/>
            <w:vAlign w:val="top"/>
          </w:tcPr>
          <w:p>
            <w:pPr>
              <w:jc w:val="left"/>
            </w:pPr>
            <w:r>
              <w:t>退款结果异步通知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无需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必须</w:t>
            </w:r>
          </w:p>
        </w:tc>
        <w:tc>
          <w:tcPr>
            <w:tcW w:w="3484" w:type="dxa"/>
            <w:vAlign w:val="top"/>
          </w:tcPr>
          <w:p>
            <w:pPr>
              <w:jc w:val="left"/>
            </w:pPr>
            <w:r>
              <w:t>当ISV側自己退款成功后，退款结果同步京东側</w:t>
            </w:r>
          </w:p>
        </w:tc>
      </w:tr>
    </w:tbl>
    <w:p>
      <w:pPr>
        <w:pStyle w:val="4"/>
        <w:jc w:val="left"/>
      </w:pPr>
    </w:p>
    <w:p>
      <w:pPr>
        <w:pStyle w:val="6"/>
        <w:numPr>
          <w:ilvl w:val="0"/>
          <w:numId w:val="1"/>
        </w:numPr>
        <w:spacing w:before="720"/>
        <w:jc w:val="left"/>
      </w:pPr>
      <w:r>
        <w:rPr>
          <w:b/>
          <w:sz w:val="28"/>
          <w:szCs w:val="28"/>
        </w:rPr>
        <w:t>接口规则</w:t>
      </w:r>
    </w:p>
    <w:p>
      <w:pPr>
        <w:pStyle w:val="7"/>
        <w:numPr>
          <w:ilvl w:val="1"/>
          <w:numId w:val="1"/>
        </w:numPr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协议规则</w:t>
      </w:r>
    </w:p>
    <w:p>
      <w:pPr>
        <w:pStyle w:val="4"/>
        <w:jc w:val="left"/>
      </w:pPr>
      <w:r>
        <w:t>接入京东自助收银机，调用API必须遵循以下规则：</w:t>
      </w:r>
    </w:p>
    <w:tbl>
      <w:tblPr>
        <w:tblStyle w:val="2"/>
        <w:tblW w:w="8012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94"/>
        <w:gridCol w:w="6418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9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传输方式</w:t>
            </w:r>
          </w:p>
        </w:tc>
        <w:tc>
          <w:tcPr>
            <w:tcW w:w="6418" w:type="dxa"/>
            <w:shd w:val="clear" w:color="auto" w:fill="FFFFFF"/>
            <w:vAlign w:val="center"/>
          </w:tcPr>
          <w:p>
            <w:pPr>
              <w:jc w:val="left"/>
            </w:pPr>
            <w:r>
              <w:t>为保证交易安全性，采用HTTPS传输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9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提交方式</w:t>
            </w:r>
          </w:p>
        </w:tc>
        <w:tc>
          <w:tcPr>
            <w:tcW w:w="6418" w:type="dxa"/>
            <w:shd w:val="clear" w:color="auto" w:fill="FFFFFF"/>
            <w:vAlign w:val="center"/>
          </w:tcPr>
          <w:p>
            <w:pPr>
              <w:jc w:val="left"/>
            </w:pPr>
            <w:r>
              <w:t>采用GET或POST方法提交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9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数据格式</w:t>
            </w:r>
          </w:p>
        </w:tc>
        <w:tc>
          <w:tcPr>
            <w:tcW w:w="6418" w:type="dxa"/>
            <w:shd w:val="clear" w:color="auto" w:fill="FFFFFF"/>
            <w:vAlign w:val="center"/>
          </w:tcPr>
          <w:p>
            <w:pPr>
              <w:jc w:val="left"/>
            </w:pPr>
            <w:r>
              <w:t>提交和返回数据都为JSON格式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9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字符编码</w:t>
            </w:r>
          </w:p>
        </w:tc>
        <w:tc>
          <w:tcPr>
            <w:tcW w:w="6418" w:type="dxa"/>
            <w:shd w:val="clear" w:color="auto" w:fill="FFFFFF"/>
            <w:vAlign w:val="center"/>
          </w:tcPr>
          <w:p>
            <w:pPr>
              <w:jc w:val="left"/>
            </w:pPr>
            <w:r>
              <w:t>统一采用UTF-8字符编码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9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签名算法</w:t>
            </w:r>
          </w:p>
        </w:tc>
        <w:tc>
          <w:tcPr>
            <w:tcW w:w="6418" w:type="dxa"/>
            <w:shd w:val="clear" w:color="auto" w:fill="FFFFFF"/>
            <w:vAlign w:val="center"/>
          </w:tcPr>
          <w:p>
            <w:pPr>
              <w:jc w:val="left"/>
            </w:pPr>
            <w:r>
              <w:t>MD5，后续会兼容SHA1、SHA256、HMAC等。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9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签名要求</w:t>
            </w:r>
          </w:p>
        </w:tc>
        <w:tc>
          <w:tcPr>
            <w:tcW w:w="6418" w:type="dxa"/>
            <w:shd w:val="clear" w:color="auto" w:fill="FFFFFF"/>
            <w:vAlign w:val="center"/>
          </w:tcPr>
          <w:p>
            <w:pPr>
              <w:jc w:val="left"/>
            </w:pPr>
            <w:r>
              <w:t>请求和接收数据均需要校验签名，详细方法请参考 2.4、7.3章节</w:t>
            </w:r>
          </w:p>
        </w:tc>
      </w:tr>
    </w:tbl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参数规定</w:t>
      </w:r>
    </w:p>
    <w:p>
      <w:pPr>
        <w:pStyle w:val="4"/>
        <w:jc w:val="left"/>
      </w:pPr>
    </w:p>
    <w:p>
      <w:pPr>
        <w:pStyle w:val="4"/>
        <w:numPr>
          <w:ilvl w:val="0"/>
          <w:numId w:val="16"/>
        </w:numPr>
        <w:jc w:val="left"/>
      </w:pPr>
      <w:r>
        <w:t>数字精度</w:t>
      </w:r>
    </w:p>
    <w:p>
      <w:pPr>
        <w:pStyle w:val="4"/>
        <w:jc w:val="left"/>
      </w:pPr>
      <w:r>
        <w:t>价格、金额单位默认为分；重量单位为克小数点后三位；数量是整数。</w:t>
      </w:r>
    </w:p>
    <w:p>
      <w:pPr>
        <w:pStyle w:val="4"/>
        <w:numPr>
          <w:ilvl w:val="0"/>
          <w:numId w:val="16"/>
        </w:numPr>
        <w:jc w:val="left"/>
      </w:pPr>
      <w:r>
        <w:t>时间格式</w:t>
      </w:r>
    </w:p>
    <w:p>
      <w:pPr>
        <w:pStyle w:val="4"/>
        <w:jc w:val="left"/>
      </w:pPr>
      <w:r>
        <w:t>默认时间格式为：yyyy-MM-dd HH:mm:ss</w:t>
      </w:r>
    </w:p>
    <w:p>
      <w:pPr>
        <w:pStyle w:val="4"/>
        <w:numPr>
          <w:ilvl w:val="0"/>
          <w:numId w:val="16"/>
        </w:numPr>
        <w:jc w:val="left"/>
      </w:pPr>
      <w:r>
        <w:rPr>
          <w:b/>
        </w:rPr>
        <w:t>统一测试秘钥</w:t>
      </w:r>
    </w:p>
    <w:p>
      <w:pPr>
        <w:pStyle w:val="4"/>
        <w:jc w:val="left"/>
      </w:pPr>
      <w:r>
        <w:rPr>
          <w:b/>
        </w:rPr>
        <w:t>3desKey</w:t>
      </w:r>
      <w:r>
        <w:t>：6l7HDfs0bumRv6dF6SPf5XXpXkWwyP30</w:t>
      </w:r>
    </w:p>
    <w:p>
      <w:pPr>
        <w:pStyle w:val="4"/>
        <w:jc w:val="left"/>
      </w:pPr>
      <w:r>
        <w:rPr>
          <w:b/>
        </w:rPr>
        <w:t>saltMd5Key</w:t>
      </w:r>
      <w:r>
        <w:t>：D8C2313325E1E049FE19AFAC122B987F</w:t>
      </w:r>
    </w:p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接口规范</w:t>
      </w:r>
    </w:p>
    <w:p>
      <w:pPr>
        <w:pStyle w:val="4"/>
        <w:jc w:val="left"/>
      </w:pPr>
      <w:r>
        <w:t>自助收银请求对方网络端口</w:t>
      </w:r>
    </w:p>
    <w:p>
      <w:pPr>
        <w:pStyle w:val="4"/>
        <w:jc w:val="left"/>
      </w:pPr>
      <w:r>
        <w:t>测试环境端口：</w:t>
      </w:r>
      <w:r>
        <w:rPr>
          <w:color w:val="FF0000"/>
        </w:rPr>
        <w:t>http端口</w:t>
      </w:r>
      <w:r>
        <w:t xml:space="preserve"> </w:t>
      </w:r>
      <w:r>
        <w:rPr>
          <w:b/>
          <w:color w:val="FF0000"/>
        </w:rPr>
        <w:t>80;81;8080;8081;8082;8083;8084;8085;8079;7788</w:t>
      </w:r>
      <w:r>
        <w:rPr>
          <w:color w:val="000000"/>
        </w:rPr>
        <w:t>，</w:t>
      </w:r>
      <w:r>
        <w:rPr>
          <w:color w:val="FF0000"/>
        </w:rPr>
        <w:t>https</w:t>
      </w:r>
      <w:r>
        <w:rPr>
          <w:b/>
          <w:i/>
          <w:color w:val="FF0000"/>
        </w:rPr>
        <w:t>端口443</w:t>
      </w:r>
      <w:r>
        <w:rPr>
          <w:b/>
          <w:i/>
          <w:color w:val="000000"/>
        </w:rPr>
        <w:t xml:space="preserve"> </w:t>
      </w:r>
    </w:p>
    <w:p>
      <w:pPr>
        <w:pStyle w:val="4"/>
        <w:jc w:val="left"/>
      </w:pPr>
      <w:r>
        <w:rPr>
          <w:color w:val="000000"/>
        </w:rPr>
        <w:t>生产环境端口：</w:t>
      </w:r>
      <w:r>
        <w:rPr>
          <w:b/>
          <w:color w:val="FF0000"/>
        </w:rPr>
        <w:t>80;81;8080;8060;8070</w:t>
      </w:r>
      <w:r>
        <w:rPr>
          <w:color w:val="000000"/>
        </w:rPr>
        <w:t>，</w:t>
      </w:r>
      <w:r>
        <w:rPr>
          <w:b/>
          <w:i/>
          <w:color w:val="000000"/>
        </w:rPr>
        <w:t>其他端口请提前沟通</w:t>
      </w:r>
    </w:p>
    <w:p>
      <w:pPr>
        <w:pStyle w:val="4"/>
        <w:jc w:val="left"/>
      </w:pPr>
      <w:r>
        <w:rPr>
          <w:b/>
          <w:i/>
          <w:color w:val="000000"/>
        </w:rPr>
        <w:t xml:space="preserve"> </w:t>
      </w:r>
    </w:p>
    <w:p>
      <w:pPr>
        <w:pStyle w:val="4"/>
        <w:jc w:val="left"/>
      </w:pPr>
      <w:r>
        <w:t>外层商户号需要明文传输</w:t>
      </w:r>
    </w:p>
    <w:p>
      <w:pPr>
        <w:pStyle w:val="4"/>
        <w:numPr>
          <w:ilvl w:val="0"/>
          <w:numId w:val="17"/>
        </w:numPr>
        <w:jc w:val="left"/>
      </w:pPr>
      <w:r>
        <w:t>加密后的密文数据置于cipherJson中</w:t>
      </w:r>
    </w:p>
    <w:p>
      <w:pPr>
        <w:pStyle w:val="4"/>
        <w:numPr>
          <w:ilvl w:val="0"/>
          <w:numId w:val="17"/>
        </w:numPr>
        <w:jc w:val="left"/>
      </w:pPr>
      <w:r>
        <w:t>接口参数区分大小写</w:t>
      </w:r>
    </w:p>
    <w:p>
      <w:pPr>
        <w:pStyle w:val="4"/>
        <w:numPr>
          <w:ilvl w:val="0"/>
          <w:numId w:val="17"/>
        </w:numPr>
        <w:jc w:val="left"/>
      </w:pPr>
      <w:r>
        <w:t>空值参数不参与验签、加密</w:t>
      </w:r>
    </w:p>
    <w:p>
      <w:pPr>
        <w:pStyle w:val="4"/>
        <w:numPr>
          <w:ilvl w:val="0"/>
          <w:numId w:val="17"/>
        </w:numPr>
        <w:jc w:val="left"/>
      </w:pPr>
      <w:r>
        <w:t>为防止接口数据被篡改或窃听，接口报文数据均进行签名并加密传输，加解密以及签名算法参考“安全规范”</w:t>
      </w:r>
    </w:p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安全规范</w:t>
      </w:r>
    </w:p>
    <w:p>
      <w:pPr>
        <w:pStyle w:val="8"/>
        <w:numPr>
          <w:ilvl w:val="2"/>
          <w:numId w:val="1"/>
        </w:numPr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加密算法</w:t>
      </w:r>
    </w:p>
    <w:p>
      <w:pPr>
        <w:pStyle w:val="4"/>
        <w:ind w:firstLine="420"/>
        <w:jc w:val="left"/>
      </w:pPr>
      <w:r>
        <w:t>除特定说明外，接口调用报文采用3DES加密，再转换为16进制字符串 。</w:t>
      </w:r>
    </w:p>
    <w:p>
      <w:pPr>
        <w:pStyle w:val="4"/>
        <w:ind w:firstLine="420"/>
        <w:jc w:val="left"/>
      </w:pPr>
      <w:r>
        <w:t>3DES加密算法标为DESede，工作模式为电子密码本模式ECB， (DESede/ECB/PKCS5Padding)。</w:t>
      </w:r>
    </w:p>
    <w:p>
      <w:pPr>
        <w:pStyle w:val="4"/>
        <w:ind w:firstLine="420"/>
        <w:jc w:val="left"/>
      </w:pPr>
      <w:r>
        <w:t>注：加密的原文字节必须是16的整数倍。</w:t>
      </w:r>
      <w:r>
        <w:rPr>
          <w:b/>
        </w:rPr>
        <w:t>基础请求和基础返回参数中的字段不参与加密</w:t>
      </w:r>
    </w:p>
    <w:p>
      <w:pPr>
        <w:pStyle w:val="4"/>
        <w:ind w:left="240"/>
        <w:jc w:val="left"/>
      </w:pPr>
      <w:r>
        <w:t xml:space="preserve"> </w:t>
      </w:r>
      <w:r>
        <w:rPr>
          <w:b/>
        </w:rPr>
        <w:t>示例代码详见附录7.3</w:t>
      </w:r>
    </w:p>
    <w:p>
      <w:pPr>
        <w:pStyle w:val="8"/>
        <w:numPr>
          <w:ilvl w:val="2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签名算法</w:t>
      </w:r>
    </w:p>
    <w:p>
      <w:pPr>
        <w:pStyle w:val="4"/>
        <w:ind w:firstLine="420"/>
        <w:jc w:val="left"/>
      </w:pPr>
      <w:r>
        <w:t>将加密后的字符串再次在尾部拼接基础报文中的uuid和分配给商户的盐（salt），如 salt=223456 ，uuid=1111111111；加密密文=1wewDJSYDSJHEWHRNIUDwewdsa12324324sdsd</w:t>
      </w:r>
    </w:p>
    <w:p>
      <w:pPr>
        <w:pStyle w:val="4"/>
        <w:jc w:val="left"/>
      </w:pPr>
      <w:r>
        <w:t>签名字符串=1wewDJSYDSJHEWHRNIUDwewdsa12324324sdsd1111111111223456</w:t>
      </w:r>
    </w:p>
    <w:p>
      <w:pPr>
        <w:pStyle w:val="4"/>
        <w:numPr>
          <w:ilvl w:val="0"/>
          <w:numId w:val="18"/>
        </w:numPr>
        <w:jc w:val="left"/>
      </w:pPr>
      <w:r>
        <w:t>使用UTF-8编码获得byte数组，使用标准MD5算法签名。</w:t>
      </w:r>
    </w:p>
    <w:p>
      <w:pPr>
        <w:pStyle w:val="4"/>
        <w:numPr>
          <w:ilvl w:val="0"/>
          <w:numId w:val="18"/>
        </w:numPr>
        <w:jc w:val="left"/>
      </w:pPr>
      <w:r>
        <w:t>转换为16进制的固定长度32的字符串（字母小写）。</w:t>
      </w:r>
    </w:p>
    <w:p>
      <w:pPr>
        <w:pStyle w:val="4"/>
        <w:ind w:left="240"/>
        <w:jc w:val="left"/>
      </w:pPr>
      <w:r>
        <w:rPr>
          <w:b/>
        </w:rPr>
        <w:t>示例代码详见附录7.3</w:t>
      </w:r>
    </w:p>
    <w:p>
      <w:pPr>
        <w:pStyle w:val="8"/>
        <w:numPr>
          <w:ilvl w:val="2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数据示例</w:t>
      </w:r>
    </w:p>
    <w:p>
      <w:pPr>
        <w:pStyle w:val="4"/>
        <w:jc w:val="left"/>
      </w:pPr>
      <w:r>
        <w:t>如接口数据为{"fa":"a"}</w:t>
      </w:r>
    </w:p>
    <w:p>
      <w:pPr>
        <w:pStyle w:val="4"/>
        <w:jc w:val="left"/>
      </w:pPr>
      <w:r>
        <w:t>数据密文：304f594dccd16875c385e052fc718daf</w:t>
      </w:r>
    </w:p>
    <w:p>
      <w:pPr>
        <w:pStyle w:val="4"/>
        <w:jc w:val="left"/>
      </w:pPr>
      <w:r>
        <w:t>签名字符串：304f594dccd16875c385e052fc718daff8e3c39d-6976-4379-a0ab-7594d934cf9e223456</w:t>
      </w:r>
    </w:p>
    <w:p>
      <w:pPr>
        <w:pStyle w:val="4"/>
        <w:jc w:val="left"/>
      </w:pPr>
      <w:r>
        <w:t>签名：64f0c913d4655e214e7661d4dc8b73ae</w:t>
      </w:r>
    </w:p>
    <w:p>
      <w:pPr>
        <w:pStyle w:val="4"/>
        <w:jc w:val="left"/>
      </w:pPr>
      <w:r>
        <w:t>报文：{"merchantNo":"xxxxx","cipherJson":"304f594dccd16875c385e052fc718daf","sign":"64f0c913d4655e214e7661d4dc8b73ae","uuid":"f8e3c39d-6976-4379-a0ab-7594d934cf9e"}</w:t>
      </w:r>
    </w:p>
    <w:p>
      <w:pPr>
        <w:pStyle w:val="8"/>
        <w:numPr>
          <w:ilvl w:val="2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接收到京东收银加密报文后的处理方式</w:t>
      </w:r>
    </w:p>
    <w:p>
      <w:pPr>
        <w:pStyle w:val="4"/>
        <w:jc w:val="left"/>
      </w:pPr>
      <w:r>
        <w:t>收到京东收银返回的加密报文后，先判断merchantNo(商户号)是属于商户</w:t>
      </w:r>
    </w:p>
    <w:p>
      <w:pPr>
        <w:pStyle w:val="4"/>
        <w:numPr>
          <w:ilvl w:val="0"/>
          <w:numId w:val="19"/>
        </w:numPr>
        <w:jc w:val="left"/>
      </w:pPr>
      <w:r>
        <w:t>检查接口调用是否正常返回</w:t>
      </w:r>
    </w:p>
    <w:p>
      <w:pPr>
        <w:pStyle w:val="4"/>
        <w:numPr>
          <w:ilvl w:val="0"/>
          <w:numId w:val="19"/>
        </w:numPr>
        <w:jc w:val="left"/>
      </w:pPr>
      <w:r>
        <w:t>再读取cipherJson内的密文验签处理。</w:t>
      </w:r>
    </w:p>
    <w:p>
      <w:pPr>
        <w:pStyle w:val="4"/>
        <w:numPr>
          <w:ilvl w:val="0"/>
          <w:numId w:val="19"/>
        </w:numPr>
        <w:jc w:val="left"/>
      </w:pPr>
      <w:r>
        <w:t>再读取cipherJson内的密文进行3DES解密。</w:t>
      </w:r>
    </w:p>
    <w:p>
      <w:pPr>
        <w:pStyle w:val="8"/>
        <w:numPr>
          <w:ilvl w:val="2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返回报文处理方式</w:t>
      </w:r>
    </w:p>
    <w:p>
      <w:pPr>
        <w:pStyle w:val="4"/>
        <w:numPr>
          <w:ilvl w:val="0"/>
          <w:numId w:val="20"/>
        </w:numPr>
        <w:jc w:val="left"/>
      </w:pPr>
      <w:r>
        <w:t>将接口返回数据转换成json字符串进行3DES加密。放入基础返回cipherJson字段。</w:t>
      </w:r>
    </w:p>
    <w:p>
      <w:pPr>
        <w:pStyle w:val="4"/>
        <w:numPr>
          <w:ilvl w:val="0"/>
          <w:numId w:val="20"/>
        </w:numPr>
        <w:jc w:val="left"/>
      </w:pPr>
      <w:r>
        <w:t>对cipherJson按照签名算法进行签名。</w:t>
      </w: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6"/>
        <w:numPr>
          <w:ilvl w:val="0"/>
          <w:numId w:val="1"/>
        </w:numPr>
        <w:spacing w:before="720"/>
        <w:jc w:val="left"/>
      </w:pPr>
      <w:r>
        <w:rPr>
          <w:b/>
          <w:sz w:val="28"/>
          <w:szCs w:val="28"/>
        </w:rPr>
        <w:t>交互时序图</w:t>
      </w:r>
    </w:p>
    <w:p>
      <w:pPr>
        <w:pStyle w:val="7"/>
        <w:numPr>
          <w:ilvl w:val="0"/>
          <w:numId w:val="21"/>
        </w:numPr>
        <w:jc w:val="left"/>
      </w:pPr>
      <w:r>
        <w:rPr>
          <w:color w:val="000000"/>
          <w:sz w:val="28"/>
          <w:szCs w:val="28"/>
        </w:rPr>
        <w:t>会员信息查询</w:t>
      </w:r>
    </w:p>
    <w:p>
      <w:pPr>
        <w:pStyle w:val="4"/>
        <w:jc w:val="left"/>
      </w:pPr>
      <w:r>
        <w:drawing>
          <wp:inline distT="0" distB="0" distL="0" distR="0">
            <wp:extent cx="3531235" cy="3811905"/>
            <wp:effectExtent l="0" t="0" r="0" b="0"/>
            <wp:docPr id="7" name="Drawing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381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2"/>
        </w:numPr>
        <w:spacing w:before="720"/>
        <w:jc w:val="left"/>
      </w:pPr>
      <w:r>
        <w:rPr>
          <w:color w:val="000000"/>
          <w:sz w:val="28"/>
          <w:szCs w:val="28"/>
        </w:rPr>
        <w:t>购物车内操作</w:t>
      </w:r>
    </w:p>
    <w:p>
      <w:pPr>
        <w:pStyle w:val="4"/>
        <w:jc w:val="left"/>
      </w:pPr>
      <w:r>
        <w:t>查询商品，修改商品数量，删除商品，清空购物车</w:t>
      </w:r>
    </w:p>
    <w:p>
      <w:pPr>
        <w:pStyle w:val="4"/>
        <w:jc w:val="left"/>
      </w:pPr>
      <w:r>
        <w:drawing>
          <wp:inline distT="0" distB="0" distL="0" distR="0">
            <wp:extent cx="3531235" cy="5292090"/>
            <wp:effectExtent l="0" t="0" r="0" b="0"/>
            <wp:docPr id="8" name="Drawing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529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3"/>
        </w:numPr>
        <w:spacing w:before="720"/>
        <w:jc w:val="left"/>
      </w:pPr>
      <w:r>
        <w:rPr>
          <w:color w:val="000000"/>
          <w:sz w:val="28"/>
          <w:szCs w:val="28"/>
        </w:rPr>
        <w:t>优惠券/积分/储值卡使用</w:t>
      </w:r>
    </w:p>
    <w:p>
      <w:pPr>
        <w:pStyle w:val="4"/>
        <w:jc w:val="left"/>
      </w:pPr>
      <w:r>
        <w:drawing>
          <wp:inline distT="0" distB="0" distL="0" distR="0">
            <wp:extent cx="3531235" cy="5360670"/>
            <wp:effectExtent l="0" t="0" r="0" b="0"/>
            <wp:docPr id="9" name="Drawing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4"/>
        </w:numPr>
        <w:spacing w:before="720"/>
        <w:jc w:val="left"/>
      </w:pPr>
      <w:r>
        <w:rPr>
          <w:color w:val="000000"/>
          <w:sz w:val="28"/>
          <w:szCs w:val="28"/>
        </w:rPr>
        <w:t>自助收银支付流程</w:t>
      </w:r>
    </w:p>
    <w:p>
      <w:pPr>
        <w:pStyle w:val="4"/>
        <w:jc w:val="left"/>
      </w:pPr>
      <w:r>
        <w:drawing>
          <wp:inline distT="0" distB="0" distL="0" distR="0">
            <wp:extent cx="3471545" cy="5156200"/>
            <wp:effectExtent l="0" t="0" r="0" b="6350"/>
            <wp:docPr id="10" name="Drawing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图片"/>
                    <pic:cNvPicPr>
                      <a:picLocks noChangeAspect="1"/>
                    </pic:cNvPicPr>
                  </pic:nvPicPr>
                  <pic:blipFill>
                    <a:blip r:embed="rId13"/>
                    <a:srcRect b="13055"/>
                    <a:stretch>
                      <a:fillRect/>
                    </a:stretch>
                  </pic:blipFill>
                  <pic:spPr>
                    <a:xfrm>
                      <a:off x="0" y="0"/>
                      <a:ext cx="3471672" cy="515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5"/>
        </w:numPr>
        <w:spacing w:before="720"/>
        <w:jc w:val="left"/>
      </w:pPr>
      <w:r>
        <w:rPr>
          <w:color w:val="000000"/>
          <w:sz w:val="28"/>
          <w:szCs w:val="28"/>
        </w:rPr>
        <w:t>自助收银退款流程</w:t>
      </w:r>
    </w:p>
    <w:p>
      <w:pPr>
        <w:pStyle w:val="4"/>
        <w:jc w:val="left"/>
      </w:pPr>
      <w:r>
        <w:drawing>
          <wp:inline distT="0" distB="0" distL="0" distR="0">
            <wp:extent cx="3531235" cy="2297430"/>
            <wp:effectExtent l="0" t="0" r="0" b="6985"/>
            <wp:docPr id="11" name="Drawing 1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rcRect b="30591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6"/>
        <w:numPr>
          <w:ilvl w:val="0"/>
          <w:numId w:val="1"/>
        </w:numPr>
        <w:spacing w:before="720"/>
        <w:jc w:val="left"/>
      </w:pPr>
      <w:r>
        <w:rPr>
          <w:b/>
          <w:sz w:val="28"/>
          <w:szCs w:val="28"/>
        </w:rPr>
        <w:t>参数类型定义</w:t>
      </w:r>
    </w:p>
    <w:p>
      <w:pPr>
        <w:pStyle w:val="7"/>
        <w:numPr>
          <w:ilvl w:val="1"/>
          <w:numId w:val="1"/>
        </w:numPr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Request-基础请求参数信息</w:t>
      </w:r>
    </w:p>
    <w:tbl>
      <w:tblPr>
        <w:tblStyle w:val="2"/>
        <w:tblW w:w="8198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192"/>
        <w:gridCol w:w="1299"/>
        <w:gridCol w:w="1139"/>
        <w:gridCol w:w="723"/>
        <w:gridCol w:w="790"/>
        <w:gridCol w:w="3055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90" w:hRule="atLeast"/>
        </w:trPr>
        <w:tc>
          <w:tcPr>
            <w:tcW w:w="1192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29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13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72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79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305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92" w:type="dxa"/>
            <w:vAlign w:val="center"/>
          </w:tcPr>
          <w:p>
            <w:pPr>
              <w:jc w:val="left"/>
            </w:pPr>
            <w:r>
              <w:t>商户号</w:t>
            </w:r>
          </w:p>
        </w:tc>
        <w:tc>
          <w:tcPr>
            <w:tcW w:w="1299" w:type="dxa"/>
            <w:vAlign w:val="center"/>
          </w:tcPr>
          <w:p>
            <w:pPr>
              <w:jc w:val="left"/>
            </w:pPr>
            <w:r>
              <w:t>merchantNo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t>String(32)</w:t>
            </w:r>
          </w:p>
        </w:tc>
        <w:tc>
          <w:tcPr>
            <w:tcW w:w="72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  <w:r>
              <w:t>分配给商户的商户号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10" w:hRule="atLeast"/>
        </w:trPr>
        <w:tc>
          <w:tcPr>
            <w:tcW w:w="1192" w:type="dxa"/>
            <w:vAlign w:val="center"/>
          </w:tcPr>
          <w:p>
            <w:pPr>
              <w:jc w:val="left"/>
            </w:pPr>
            <w:r>
              <w:t>外部商户Id</w:t>
            </w:r>
          </w:p>
        </w:tc>
        <w:tc>
          <w:tcPr>
            <w:tcW w:w="1299" w:type="dxa"/>
            <w:vAlign w:val="center"/>
          </w:tcPr>
          <w:p>
            <w:pPr>
              <w:jc w:val="left"/>
            </w:pPr>
            <w:r>
              <w:t>tenant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23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  <w:r>
              <w:t>商户在服务商側的商户ID，服务商提供则传，则不传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10" w:hRule="atLeast"/>
        </w:trPr>
        <w:tc>
          <w:tcPr>
            <w:tcW w:w="1192" w:type="dxa"/>
            <w:vAlign w:val="center"/>
          </w:tcPr>
          <w:p>
            <w:pPr>
              <w:jc w:val="left"/>
            </w:pPr>
            <w:r>
              <w:t>门店号</w:t>
            </w:r>
          </w:p>
        </w:tc>
        <w:tc>
          <w:tcPr>
            <w:tcW w:w="1299" w:type="dxa"/>
            <w:vAlign w:val="center"/>
          </w:tcPr>
          <w:p>
            <w:pPr>
              <w:jc w:val="left"/>
            </w:pPr>
            <w:r>
              <w:t>storeId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2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  <w:r>
              <w:t>外部门店号，商户自己的门店号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10" w:hRule="atLeast"/>
        </w:trPr>
        <w:tc>
          <w:tcPr>
            <w:tcW w:w="1192" w:type="dxa"/>
            <w:vAlign w:val="center"/>
          </w:tcPr>
          <w:p>
            <w:pPr>
              <w:jc w:val="left"/>
            </w:pPr>
            <w:r>
              <w:t>密文</w:t>
            </w:r>
          </w:p>
        </w:tc>
        <w:tc>
          <w:tcPr>
            <w:tcW w:w="1299" w:type="dxa"/>
            <w:vAlign w:val="center"/>
          </w:tcPr>
          <w:p>
            <w:pPr>
              <w:jc w:val="left"/>
            </w:pPr>
            <w:r>
              <w:t>cipherJson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2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  <w:r>
              <w:t>每个接口的请求参数对象json字符串3DES后的密文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10" w:hRule="atLeast"/>
        </w:trPr>
        <w:tc>
          <w:tcPr>
            <w:tcW w:w="1192" w:type="dxa"/>
            <w:vAlign w:val="center"/>
          </w:tcPr>
          <w:p>
            <w:pPr>
              <w:jc w:val="left"/>
            </w:pPr>
            <w:r>
              <w:t>签名</w:t>
            </w:r>
          </w:p>
        </w:tc>
        <w:tc>
          <w:tcPr>
            <w:tcW w:w="1299" w:type="dxa"/>
            <w:vAlign w:val="center"/>
          </w:tcPr>
          <w:p>
            <w:pPr>
              <w:jc w:val="left"/>
            </w:pPr>
            <w:r>
              <w:t>sign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2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  <w:r>
              <w:t>cipherJson+salt+uuid做的签名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10" w:hRule="atLeast"/>
        </w:trPr>
        <w:tc>
          <w:tcPr>
            <w:tcW w:w="1192" w:type="dxa"/>
            <w:vAlign w:val="center"/>
          </w:tcPr>
          <w:p>
            <w:pPr>
              <w:jc w:val="left"/>
            </w:pPr>
            <w:r>
              <w:t>系统名称</w:t>
            </w:r>
          </w:p>
        </w:tc>
        <w:tc>
          <w:tcPr>
            <w:tcW w:w="1299" w:type="dxa"/>
            <w:vAlign w:val="center"/>
          </w:tcPr>
          <w:p>
            <w:pPr>
              <w:jc w:val="left"/>
            </w:pPr>
            <w:r>
              <w:t>systemId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2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  <w:r>
              <w:t>接入系统名称，统一分配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10" w:hRule="atLeast"/>
        </w:trPr>
        <w:tc>
          <w:tcPr>
            <w:tcW w:w="1192" w:type="dxa"/>
            <w:vAlign w:val="center"/>
          </w:tcPr>
          <w:p>
            <w:pPr>
              <w:jc w:val="left"/>
            </w:pPr>
            <w:r>
              <w:t>请求号</w:t>
            </w:r>
          </w:p>
        </w:tc>
        <w:tc>
          <w:tcPr>
            <w:tcW w:w="1299" w:type="dxa"/>
            <w:vAlign w:val="center"/>
          </w:tcPr>
          <w:p>
            <w:pPr>
              <w:jc w:val="left"/>
            </w:pPr>
            <w:r>
              <w:t>uuid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2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  <w:r>
              <w:t>每次请求方生成20-64个字符</w:t>
            </w: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Response-基础返回参数信息</w:t>
      </w:r>
    </w:p>
    <w:tbl>
      <w:tblPr>
        <w:tblStyle w:val="2"/>
        <w:tblW w:w="8199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219"/>
        <w:gridCol w:w="1273"/>
        <w:gridCol w:w="1045"/>
        <w:gridCol w:w="643"/>
        <w:gridCol w:w="844"/>
        <w:gridCol w:w="3175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10" w:hRule="atLeast"/>
        </w:trPr>
        <w:tc>
          <w:tcPr>
            <w:tcW w:w="121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27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04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64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必返</w:t>
            </w:r>
          </w:p>
        </w:tc>
        <w:tc>
          <w:tcPr>
            <w:tcW w:w="84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317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25" w:hRule="atLeast"/>
        </w:trPr>
        <w:tc>
          <w:tcPr>
            <w:tcW w:w="1219" w:type="dxa"/>
            <w:vAlign w:val="center"/>
          </w:tcPr>
          <w:p>
            <w:pPr>
              <w:jc w:val="left"/>
            </w:pPr>
            <w:r>
              <w:t>商户号</w:t>
            </w:r>
          </w:p>
        </w:tc>
        <w:tc>
          <w:tcPr>
            <w:tcW w:w="1273" w:type="dxa"/>
            <w:vAlign w:val="center"/>
          </w:tcPr>
          <w:p>
            <w:pPr>
              <w:jc w:val="left"/>
            </w:pPr>
            <w:r>
              <w:t>merchantNo</w:t>
            </w:r>
          </w:p>
        </w:tc>
        <w:tc>
          <w:tcPr>
            <w:tcW w:w="1045" w:type="dxa"/>
            <w:vAlign w:val="center"/>
          </w:tcPr>
          <w:p>
            <w:pPr>
              <w:jc w:val="left"/>
            </w:pPr>
            <w:r>
              <w:t>String(32)</w:t>
            </w:r>
          </w:p>
        </w:tc>
        <w:tc>
          <w:tcPr>
            <w:tcW w:w="64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44" w:type="dxa"/>
            <w:vAlign w:val="center"/>
          </w:tcPr>
          <w:p>
            <w:pPr>
              <w:jc w:val="left"/>
            </w:pPr>
          </w:p>
        </w:tc>
        <w:tc>
          <w:tcPr>
            <w:tcW w:w="3175" w:type="dxa"/>
            <w:vAlign w:val="center"/>
          </w:tcPr>
          <w:p>
            <w:pPr>
              <w:jc w:val="left"/>
            </w:pPr>
            <w:r>
              <w:t>分配给商户的商户号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70" w:hRule="atLeast"/>
        </w:trPr>
        <w:tc>
          <w:tcPr>
            <w:tcW w:w="1219" w:type="dxa"/>
            <w:vAlign w:val="center"/>
          </w:tcPr>
          <w:p>
            <w:pPr>
              <w:jc w:val="left"/>
            </w:pPr>
            <w:r>
              <w:t>密文</w:t>
            </w:r>
          </w:p>
        </w:tc>
        <w:tc>
          <w:tcPr>
            <w:tcW w:w="1273" w:type="dxa"/>
            <w:vAlign w:val="center"/>
          </w:tcPr>
          <w:p>
            <w:pPr>
              <w:jc w:val="left"/>
            </w:pPr>
            <w:r>
              <w:t>cipherJson</w:t>
            </w:r>
          </w:p>
        </w:tc>
        <w:tc>
          <w:tcPr>
            <w:tcW w:w="1045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4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44" w:type="dxa"/>
            <w:vAlign w:val="center"/>
          </w:tcPr>
          <w:p>
            <w:pPr>
              <w:jc w:val="left"/>
            </w:pPr>
          </w:p>
        </w:tc>
        <w:tc>
          <w:tcPr>
            <w:tcW w:w="3175" w:type="dxa"/>
            <w:vAlign w:val="center"/>
          </w:tcPr>
          <w:p>
            <w:r>
              <w:t>每个接口的返回参数（输出参数）对象json字符串3DES后的密文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19" w:type="dxa"/>
            <w:vAlign w:val="center"/>
          </w:tcPr>
          <w:p>
            <w:pPr>
              <w:jc w:val="left"/>
            </w:pPr>
            <w:r>
              <w:t>签名</w:t>
            </w:r>
          </w:p>
        </w:tc>
        <w:tc>
          <w:tcPr>
            <w:tcW w:w="1273" w:type="dxa"/>
            <w:vAlign w:val="center"/>
          </w:tcPr>
          <w:p>
            <w:pPr>
              <w:jc w:val="left"/>
            </w:pPr>
            <w:r>
              <w:t>sign</w:t>
            </w:r>
          </w:p>
        </w:tc>
        <w:tc>
          <w:tcPr>
            <w:tcW w:w="1045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4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44" w:type="dxa"/>
            <w:vAlign w:val="center"/>
          </w:tcPr>
          <w:p>
            <w:pPr>
              <w:jc w:val="left"/>
            </w:pPr>
          </w:p>
        </w:tc>
        <w:tc>
          <w:tcPr>
            <w:tcW w:w="3175" w:type="dxa"/>
            <w:vAlign w:val="center"/>
          </w:tcPr>
          <w:p>
            <w:pPr>
              <w:jc w:val="left"/>
            </w:pPr>
            <w:r>
              <w:t>对cipherJson+salt+uuid做的签名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19" w:type="dxa"/>
            <w:vAlign w:val="center"/>
          </w:tcPr>
          <w:p>
            <w:pPr>
              <w:jc w:val="left"/>
            </w:pPr>
            <w:r>
              <w:t>通讯结果</w:t>
            </w:r>
          </w:p>
        </w:tc>
        <w:tc>
          <w:tcPr>
            <w:tcW w:w="1273" w:type="dxa"/>
            <w:vAlign w:val="center"/>
          </w:tcPr>
          <w:p>
            <w:pPr>
              <w:jc w:val="left"/>
            </w:pPr>
            <w:r>
              <w:t>success</w:t>
            </w:r>
          </w:p>
        </w:tc>
        <w:tc>
          <w:tcPr>
            <w:tcW w:w="1045" w:type="dxa"/>
            <w:vAlign w:val="center"/>
          </w:tcPr>
          <w:p>
            <w:pPr>
              <w:jc w:val="left"/>
            </w:pPr>
            <w:r>
              <w:t>boolean</w:t>
            </w:r>
          </w:p>
        </w:tc>
        <w:tc>
          <w:tcPr>
            <w:tcW w:w="64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44" w:type="dxa"/>
            <w:vAlign w:val="center"/>
          </w:tcPr>
          <w:p>
            <w:pPr>
              <w:jc w:val="left"/>
            </w:pPr>
          </w:p>
        </w:tc>
        <w:tc>
          <w:tcPr>
            <w:tcW w:w="3175" w:type="dxa"/>
            <w:vAlign w:val="center"/>
          </w:tcPr>
          <w:p>
            <w:r>
              <w:t>调用成功返回true则false</w:t>
            </w:r>
          </w:p>
          <w:p>
            <w:pPr>
              <w:jc w:val="left"/>
            </w:pPr>
            <w:r>
              <w:t>此字段是通信标识，非交易标识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19" w:type="dxa"/>
            <w:vAlign w:val="center"/>
          </w:tcPr>
          <w:p>
            <w:pPr>
              <w:jc w:val="left"/>
            </w:pPr>
            <w:r>
              <w:t>返回状态码</w:t>
            </w:r>
          </w:p>
        </w:tc>
        <w:tc>
          <w:tcPr>
            <w:tcW w:w="1273" w:type="dxa"/>
            <w:vAlign w:val="center"/>
          </w:tcPr>
          <w:p>
            <w:pPr>
              <w:jc w:val="left"/>
            </w:pPr>
            <w:r>
              <w:t>errCode</w:t>
            </w:r>
          </w:p>
        </w:tc>
        <w:tc>
          <w:tcPr>
            <w:tcW w:w="1045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4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44" w:type="dxa"/>
            <w:vAlign w:val="center"/>
          </w:tcPr>
          <w:p>
            <w:pPr>
              <w:jc w:val="left"/>
            </w:pPr>
          </w:p>
        </w:tc>
        <w:tc>
          <w:tcPr>
            <w:tcW w:w="3175" w:type="dxa"/>
            <w:vAlign w:val="center"/>
          </w:tcPr>
          <w:p>
            <w:pPr>
              <w:jc w:val="left"/>
            </w:pPr>
            <w:r>
              <w:t>返回状态码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219" w:type="dxa"/>
            <w:vAlign w:val="center"/>
          </w:tcPr>
          <w:p>
            <w:pPr>
              <w:jc w:val="left"/>
            </w:pPr>
            <w:r>
              <w:t>返回信息</w:t>
            </w:r>
          </w:p>
        </w:tc>
        <w:tc>
          <w:tcPr>
            <w:tcW w:w="1273" w:type="dxa"/>
            <w:vAlign w:val="center"/>
          </w:tcPr>
          <w:p>
            <w:pPr>
              <w:jc w:val="left"/>
            </w:pPr>
            <w:r>
              <w:t>errCodeDes</w:t>
            </w:r>
          </w:p>
        </w:tc>
        <w:tc>
          <w:tcPr>
            <w:tcW w:w="1045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4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44" w:type="dxa"/>
            <w:vAlign w:val="center"/>
          </w:tcPr>
          <w:p>
            <w:pPr>
              <w:jc w:val="left"/>
            </w:pPr>
          </w:p>
        </w:tc>
        <w:tc>
          <w:tcPr>
            <w:tcW w:w="3175" w:type="dxa"/>
            <w:vAlign w:val="center"/>
          </w:tcPr>
          <w:p>
            <w:pPr>
              <w:jc w:val="left"/>
            </w:pPr>
            <w:r>
              <w:t>返回信息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219" w:type="dxa"/>
            <w:vAlign w:val="center"/>
          </w:tcPr>
          <w:p>
            <w:pPr>
              <w:jc w:val="left"/>
            </w:pPr>
            <w:r>
              <w:t>系统名称</w:t>
            </w:r>
          </w:p>
        </w:tc>
        <w:tc>
          <w:tcPr>
            <w:tcW w:w="1273" w:type="dxa"/>
            <w:vAlign w:val="center"/>
          </w:tcPr>
          <w:p>
            <w:pPr>
              <w:jc w:val="left"/>
            </w:pPr>
            <w:r>
              <w:t>systemId</w:t>
            </w:r>
          </w:p>
        </w:tc>
        <w:tc>
          <w:tcPr>
            <w:tcW w:w="1045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43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844" w:type="dxa"/>
            <w:vAlign w:val="center"/>
          </w:tcPr>
          <w:p>
            <w:pPr>
              <w:jc w:val="left"/>
            </w:pPr>
          </w:p>
        </w:tc>
        <w:tc>
          <w:tcPr>
            <w:tcW w:w="3175" w:type="dxa"/>
            <w:vAlign w:val="center"/>
          </w:tcPr>
          <w:p>
            <w:pPr>
              <w:jc w:val="left"/>
            </w:pPr>
            <w:r>
              <w:t>接入系统名称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219" w:type="dxa"/>
            <w:vAlign w:val="center"/>
          </w:tcPr>
          <w:p>
            <w:pPr>
              <w:jc w:val="left"/>
            </w:pPr>
            <w:r>
              <w:t>返回uuid</w:t>
            </w:r>
          </w:p>
        </w:tc>
        <w:tc>
          <w:tcPr>
            <w:tcW w:w="1273" w:type="dxa"/>
            <w:vAlign w:val="center"/>
          </w:tcPr>
          <w:p>
            <w:pPr>
              <w:jc w:val="left"/>
            </w:pPr>
            <w:r>
              <w:t>uuid</w:t>
            </w:r>
          </w:p>
        </w:tc>
        <w:tc>
          <w:tcPr>
            <w:tcW w:w="1045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4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44" w:type="dxa"/>
            <w:vAlign w:val="center"/>
          </w:tcPr>
          <w:p>
            <w:pPr>
              <w:jc w:val="left"/>
            </w:pPr>
          </w:p>
        </w:tc>
        <w:tc>
          <w:tcPr>
            <w:tcW w:w="3175" w:type="dxa"/>
            <w:vAlign w:val="center"/>
          </w:tcPr>
          <w:p>
            <w:pPr>
              <w:jc w:val="left"/>
            </w:pPr>
            <w:r>
              <w:t>返回方生成20-64个字符</w:t>
            </w: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TermInfo–终端信息</w:t>
      </w:r>
    </w:p>
    <w:tbl>
      <w:tblPr>
        <w:tblStyle w:val="2"/>
        <w:tblW w:w="8185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80"/>
        <w:gridCol w:w="790"/>
        <w:gridCol w:w="1125"/>
        <w:gridCol w:w="616"/>
        <w:gridCol w:w="871"/>
        <w:gridCol w:w="340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10" w:hRule="atLeast"/>
        </w:trPr>
        <w:tc>
          <w:tcPr>
            <w:tcW w:w="138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79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12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61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871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340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20" w:hRule="atLeast"/>
        </w:trPr>
        <w:tc>
          <w:tcPr>
            <w:tcW w:w="1380" w:type="dxa"/>
            <w:vAlign w:val="center"/>
          </w:tcPr>
          <w:p>
            <w:pPr>
              <w:jc w:val="left"/>
            </w:pPr>
            <w:r>
              <w:t>终端类型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type</w:t>
            </w:r>
          </w:p>
        </w:tc>
        <w:tc>
          <w:tcPr>
            <w:tcW w:w="1125" w:type="dxa"/>
            <w:vAlign w:val="center"/>
          </w:tcPr>
          <w:p>
            <w:pPr>
              <w:jc w:val="left"/>
            </w:pPr>
            <w:r>
              <w:t>String(50)</w:t>
            </w:r>
          </w:p>
        </w:tc>
        <w:tc>
          <w:tcPr>
            <w:tcW w:w="616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71" w:type="dxa"/>
            <w:vAlign w:val="center"/>
          </w:tcPr>
          <w:p>
            <w:pPr>
              <w:jc w:val="left"/>
            </w:pPr>
          </w:p>
        </w:tc>
        <w:tc>
          <w:tcPr>
            <w:tcW w:w="3403" w:type="dxa"/>
            <w:vAlign w:val="center"/>
          </w:tcPr>
          <w:p>
            <w:pPr>
              <w:jc w:val="left"/>
            </w:pPr>
            <w:r>
              <w:t>DT01:PC端，DT02:移动App端，DT03:移动浏览器端，DT04:pos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10" w:hRule="atLeast"/>
        </w:trPr>
        <w:tc>
          <w:tcPr>
            <w:tcW w:w="1380" w:type="dxa"/>
            <w:vAlign w:val="center"/>
          </w:tcPr>
          <w:p>
            <w:pPr>
              <w:jc w:val="left"/>
            </w:pPr>
            <w:r>
              <w:t>终端IP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ip</w:t>
            </w:r>
          </w:p>
        </w:tc>
        <w:tc>
          <w:tcPr>
            <w:tcW w:w="1125" w:type="dxa"/>
            <w:vAlign w:val="center"/>
          </w:tcPr>
          <w:p>
            <w:pPr>
              <w:jc w:val="left"/>
            </w:pPr>
            <w:r>
              <w:t>String(30)</w:t>
            </w:r>
          </w:p>
        </w:tc>
        <w:tc>
          <w:tcPr>
            <w:tcW w:w="616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71" w:type="dxa"/>
            <w:vAlign w:val="center"/>
          </w:tcPr>
          <w:p>
            <w:pPr>
              <w:jc w:val="left"/>
            </w:pPr>
          </w:p>
        </w:tc>
        <w:tc>
          <w:tcPr>
            <w:tcW w:w="340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center"/>
          </w:tcPr>
          <w:p>
            <w:pPr>
              <w:jc w:val="left"/>
            </w:pPr>
            <w:r>
              <w:t>终端MAC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mac</w:t>
            </w:r>
          </w:p>
        </w:tc>
        <w:tc>
          <w:tcPr>
            <w:tcW w:w="1125" w:type="dxa"/>
            <w:vAlign w:val="center"/>
          </w:tcPr>
          <w:p>
            <w:pPr>
              <w:jc w:val="left"/>
            </w:pPr>
            <w:r>
              <w:t>String(30)</w:t>
            </w:r>
          </w:p>
        </w:tc>
        <w:tc>
          <w:tcPr>
            <w:tcW w:w="616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871" w:type="dxa"/>
            <w:vAlign w:val="center"/>
          </w:tcPr>
          <w:p>
            <w:pPr>
              <w:jc w:val="left"/>
            </w:pPr>
          </w:p>
        </w:tc>
        <w:tc>
          <w:tcPr>
            <w:tcW w:w="340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center"/>
          </w:tcPr>
          <w:p>
            <w:pPr>
              <w:jc w:val="left"/>
            </w:pPr>
            <w:r>
              <w:t>终端IMEI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imei</w:t>
            </w:r>
          </w:p>
        </w:tc>
        <w:tc>
          <w:tcPr>
            <w:tcW w:w="1125" w:type="dxa"/>
            <w:vAlign w:val="center"/>
          </w:tcPr>
          <w:p>
            <w:pPr>
              <w:jc w:val="left"/>
            </w:pPr>
            <w:r>
              <w:t>String(30)</w:t>
            </w:r>
          </w:p>
        </w:tc>
        <w:tc>
          <w:tcPr>
            <w:tcW w:w="616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71" w:type="dxa"/>
            <w:vAlign w:val="center"/>
          </w:tcPr>
          <w:p>
            <w:pPr>
              <w:jc w:val="left"/>
            </w:pPr>
          </w:p>
        </w:tc>
        <w:tc>
          <w:tcPr>
            <w:tcW w:w="3403" w:type="dxa"/>
            <w:vAlign w:val="center"/>
          </w:tcPr>
          <w:p>
            <w:pPr>
              <w:jc w:val="left"/>
            </w:pPr>
            <w:r>
              <w:t>设备号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center"/>
          </w:tcPr>
          <w:p>
            <w:pPr>
              <w:jc w:val="left"/>
            </w:pPr>
            <w:r>
              <w:t>终端IDFV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idfv</w:t>
            </w:r>
          </w:p>
        </w:tc>
        <w:tc>
          <w:tcPr>
            <w:tcW w:w="1125" w:type="dxa"/>
            <w:vAlign w:val="center"/>
          </w:tcPr>
          <w:p>
            <w:pPr>
              <w:jc w:val="left"/>
            </w:pPr>
            <w:r>
              <w:t>String(30)</w:t>
            </w:r>
          </w:p>
        </w:tc>
        <w:tc>
          <w:tcPr>
            <w:tcW w:w="616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871" w:type="dxa"/>
            <w:vAlign w:val="center"/>
          </w:tcPr>
          <w:p>
            <w:pPr>
              <w:jc w:val="left"/>
            </w:pPr>
          </w:p>
        </w:tc>
        <w:tc>
          <w:tcPr>
            <w:tcW w:w="340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center"/>
          </w:tcPr>
          <w:p>
            <w:pPr>
              <w:jc w:val="left"/>
            </w:pPr>
            <w:r>
              <w:t>终端ADID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adid</w:t>
            </w:r>
          </w:p>
        </w:tc>
        <w:tc>
          <w:tcPr>
            <w:tcW w:w="1125" w:type="dxa"/>
            <w:vAlign w:val="center"/>
          </w:tcPr>
          <w:p>
            <w:pPr>
              <w:jc w:val="left"/>
            </w:pPr>
            <w:r>
              <w:t>String(30)</w:t>
            </w:r>
          </w:p>
        </w:tc>
        <w:tc>
          <w:tcPr>
            <w:tcW w:w="616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871" w:type="dxa"/>
            <w:vAlign w:val="center"/>
          </w:tcPr>
          <w:p>
            <w:pPr>
              <w:jc w:val="left"/>
            </w:pPr>
          </w:p>
        </w:tc>
        <w:tc>
          <w:tcPr>
            <w:tcW w:w="340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center"/>
          </w:tcPr>
          <w:p>
            <w:pPr>
              <w:jc w:val="left"/>
            </w:pPr>
            <w:r>
              <w:t>Pos机机器码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posid</w:t>
            </w:r>
          </w:p>
        </w:tc>
        <w:tc>
          <w:tcPr>
            <w:tcW w:w="1125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16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871" w:type="dxa"/>
            <w:vAlign w:val="center"/>
          </w:tcPr>
          <w:p>
            <w:pPr>
              <w:jc w:val="left"/>
            </w:pPr>
          </w:p>
        </w:tc>
        <w:tc>
          <w:tcPr>
            <w:tcW w:w="340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center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extra</w:t>
            </w:r>
          </w:p>
        </w:tc>
        <w:tc>
          <w:tcPr>
            <w:tcW w:w="1125" w:type="dxa"/>
            <w:vAlign w:val="center"/>
          </w:tcPr>
          <w:p>
            <w:pPr>
              <w:jc w:val="left"/>
            </w:pPr>
            <w:r>
              <w:t>json</w:t>
            </w:r>
          </w:p>
        </w:tc>
        <w:tc>
          <w:tcPr>
            <w:tcW w:w="616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871" w:type="dxa"/>
            <w:vAlign w:val="center"/>
          </w:tcPr>
          <w:p>
            <w:pPr>
              <w:jc w:val="left"/>
            </w:pPr>
            <w:r>
              <w:t>{"a":"b"}</w:t>
            </w:r>
          </w:p>
        </w:tc>
        <w:tc>
          <w:tcPr>
            <w:tcW w:w="3403" w:type="dxa"/>
            <w:vAlign w:val="center"/>
          </w:tcPr>
          <w:p>
            <w:pPr>
              <w:jc w:val="left"/>
            </w:pPr>
            <w:r>
              <w:t>json格式</w:t>
            </w: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GoodsInfo–商品信息</w:t>
      </w:r>
    </w:p>
    <w:tbl>
      <w:tblPr>
        <w:tblStyle w:val="2"/>
        <w:tblW w:w="8212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93"/>
        <w:gridCol w:w="1621"/>
        <w:gridCol w:w="1179"/>
        <w:gridCol w:w="589"/>
        <w:gridCol w:w="777"/>
        <w:gridCol w:w="265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80" w:hRule="atLeast"/>
        </w:trPr>
        <w:tc>
          <w:tcPr>
            <w:tcW w:w="139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621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17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58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777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265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商品编号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id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String(30)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商品名称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name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String(100)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金额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amount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Long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r>
              <w:t>该字段表示的是商品总金额，</w:t>
            </w:r>
            <w:r>
              <w:rPr>
                <w:b/>
                <w:color w:val="FF0000"/>
              </w:rPr>
              <w:t>单位分。</w:t>
            </w:r>
            <w:r>
              <w:t>若顾客在自助收银机上登录会员身份，则该字段值=min{商品标准售价，商品售价，商品会员价}*商品数量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商品优惠金额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discountAmount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Long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pPr>
              <w:jc w:val="left"/>
            </w:pPr>
            <w:r>
              <w:t>商品优惠金额的汇总，</w:t>
            </w:r>
            <w:r>
              <w:rPr>
                <w:b/>
                <w:color w:val="FF0000"/>
              </w:rPr>
              <w:t>单位分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商品优惠名称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discountName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pPr>
              <w:jc w:val="left"/>
            </w:pPr>
            <w:r>
              <w:t>商品优惠名称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商品标准售价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basePrice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Long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pPr>
              <w:jc w:val="left"/>
            </w:pPr>
            <w:r>
              <w:t>商品原价，</w:t>
            </w:r>
            <w:r>
              <w:rPr>
                <w:b/>
                <w:color w:val="FF0000"/>
              </w:rPr>
              <w:t>单位分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9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商品售价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price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Long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非称重商品购买数量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qty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Integer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pPr>
              <w:jc w:val="left"/>
            </w:pPr>
            <w:r>
              <w:t>isWeight=true，称重商品，返回商品重量</w:t>
            </w:r>
          </w:p>
          <w:p>
            <w:pPr>
              <w:jc w:val="left"/>
            </w:pPr>
            <w:r>
              <w:t>isWeight=false，非称重商品，返回商品购买数量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称重商品重量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weight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Double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r>
              <w:t>小数点后最多4位，单位和unit对应；</w:t>
            </w:r>
          </w:p>
          <w:p>
            <w:pPr>
              <w:jc w:val="left"/>
            </w:pPr>
            <w:r>
              <w:t>如果unit为空时，默认该重量单位是g（克），unit默认是kg</w:t>
            </w:r>
            <w:r>
              <w:rPr>
                <w:color w:val="FF0000"/>
              </w:rPr>
              <w:t>（京东会将weight重量转换成千克）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商品会员价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mbrPrice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Long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是否散称商品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isWeight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boolean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pPr>
              <w:jc w:val="left"/>
            </w:pPr>
            <w:r>
              <w:t>true：称重商品；false：非称重商品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393" w:type="dxa"/>
            <w:vAlign w:val="top"/>
          </w:tcPr>
          <w:p>
            <w:pPr>
              <w:jc w:val="left"/>
            </w:pPr>
            <w:r>
              <w:rPr>
                <w:color w:val="232323"/>
              </w:rPr>
              <w:t>商品行ID</w:t>
            </w:r>
          </w:p>
        </w:tc>
        <w:tc>
          <w:tcPr>
            <w:tcW w:w="1621" w:type="dxa"/>
            <w:vAlign w:val="top"/>
          </w:tcPr>
          <w:p>
            <w:pPr>
              <w:jc w:val="left"/>
            </w:pPr>
            <w:r>
              <w:t>lineId</w:t>
            </w:r>
          </w:p>
        </w:tc>
        <w:tc>
          <w:tcPr>
            <w:tcW w:w="1179" w:type="dxa"/>
            <w:vAlign w:val="top"/>
          </w:tcPr>
          <w:p>
            <w:pPr>
              <w:jc w:val="left"/>
            </w:pPr>
            <w:r>
              <w:rPr>
                <w:color w:val="232323"/>
              </w:rPr>
              <w:t>String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N</w:t>
            </w:r>
          </w:p>
        </w:tc>
        <w:tc>
          <w:tcPr>
            <w:tcW w:w="777" w:type="dxa"/>
            <w:vAlign w:val="top"/>
          </w:tcPr>
          <w:p>
            <w:pPr>
              <w:jc w:val="left"/>
            </w:pPr>
          </w:p>
        </w:tc>
        <w:tc>
          <w:tcPr>
            <w:tcW w:w="2653" w:type="dxa"/>
            <w:vAlign w:val="top"/>
          </w:tcPr>
          <w:p>
            <w:pPr>
              <w:jc w:val="left"/>
            </w:pPr>
            <w:r>
              <w:rPr>
                <w:color w:val="232323"/>
              </w:rPr>
              <w:t>商品行标识（部分商户必传）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输入码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inputCode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输入码类型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inputType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商品信息描述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desc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String(256)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商品条形码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barcode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商品图片地址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imageUrl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单位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unit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pPr>
              <w:jc w:val="left"/>
            </w:pPr>
            <w:r>
              <w:t>称重商品支持 g（克）、kg（公斤）、斤；</w:t>
            </w:r>
          </w:p>
          <w:p>
            <w:pPr>
              <w:jc w:val="left"/>
            </w:pPr>
            <w:r>
              <w:t>非称重商品支持 个、袋、包等计量单位（后续可增加，非称重商品计量单位不做任何处理）显示在购物车上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isWeight=true，称重商品，默认值，单位</w:t>
            </w:r>
            <w:r>
              <w:rPr>
                <w:b/>
                <w:color w:val="FF0000"/>
              </w:rPr>
              <w:t xml:space="preserve">千克（kg）  </w:t>
            </w:r>
          </w:p>
          <w:p>
            <w:pPr>
              <w:jc w:val="left"/>
            </w:pPr>
            <w:r>
              <w:t>unit=g:按照g显示单价</w:t>
            </w:r>
          </w:p>
          <w:p>
            <w:pPr>
              <w:jc w:val="left"/>
            </w:pPr>
            <w:r>
              <w:t>unit=斤：按照斤显示单价</w:t>
            </w:r>
          </w:p>
          <w:p>
            <w:pPr>
              <w:jc w:val="left"/>
            </w:pPr>
            <w:r>
              <w:t xml:space="preserve"> unit=kg:按照kg显示单价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isWeight=false，非称重商品，默认值，单位</w:t>
            </w:r>
            <w:r>
              <w:rPr>
                <w:b/>
                <w:color w:val="FF0000"/>
              </w:rPr>
              <w:t>个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保质期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expireDate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pPr>
              <w:jc w:val="left"/>
            </w:pPr>
            <w:r>
              <w:t>保质截止日期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商品产地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originPlace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商品颜色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color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商品尺码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size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81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销售属性</w:t>
            </w:r>
          </w:p>
        </w:tc>
        <w:tc>
          <w:tcPr>
            <w:tcW w:w="1621" w:type="dxa"/>
            <w:vAlign w:val="center"/>
          </w:tcPr>
          <w:p>
            <w:pPr>
              <w:jc w:val="left"/>
            </w:pPr>
            <w:r>
              <w:t>features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653" w:type="dxa"/>
            <w:vAlign w:val="center"/>
          </w:tcPr>
          <w:p>
            <w:pPr>
              <w:jc w:val="left"/>
            </w:pPr>
            <w:r>
              <w:t>json字符格式：{“key”:”属性名称”,”value”,”属性值”},{“key”:”属性名称”,”value”,”属性值”}</w:t>
            </w:r>
            <w:r>
              <w:rPr>
                <w:color w:val="6A8759"/>
              </w:rPr>
              <w:t>{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a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: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b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}</w:t>
            </w: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OrderDiscountInfo-订单优惠信息</w:t>
      </w:r>
    </w:p>
    <w:tbl>
      <w:tblPr>
        <w:tblStyle w:val="2"/>
        <w:tblW w:w="8198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420"/>
        <w:gridCol w:w="2130"/>
        <w:gridCol w:w="951"/>
        <w:gridCol w:w="629"/>
        <w:gridCol w:w="884"/>
        <w:gridCol w:w="218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2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213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951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62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88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218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975" w:hRule="atLeast"/>
        </w:trPr>
        <w:tc>
          <w:tcPr>
            <w:tcW w:w="1420" w:type="dxa"/>
            <w:vAlign w:val="center"/>
          </w:tcPr>
          <w:p>
            <w:pPr>
              <w:jc w:val="left"/>
            </w:pPr>
            <w:r>
              <w:t>优惠活动名称</w:t>
            </w:r>
          </w:p>
        </w:tc>
        <w:tc>
          <w:tcPr>
            <w:tcW w:w="2130" w:type="dxa"/>
            <w:vAlign w:val="center"/>
          </w:tcPr>
          <w:p>
            <w:pPr>
              <w:jc w:val="left"/>
            </w:pPr>
            <w:r>
              <w:t>orderDiscountName</w:t>
            </w:r>
          </w:p>
        </w:tc>
        <w:tc>
          <w:tcPr>
            <w:tcW w:w="951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84" w:type="dxa"/>
            <w:vAlign w:val="center"/>
          </w:tcPr>
          <w:p>
            <w:pPr>
              <w:jc w:val="left"/>
            </w:pPr>
          </w:p>
        </w:tc>
        <w:tc>
          <w:tcPr>
            <w:tcW w:w="2184" w:type="dxa"/>
            <w:vAlign w:val="center"/>
          </w:tcPr>
          <w:p>
            <w:pPr>
              <w:jc w:val="left"/>
            </w:pPr>
            <w:r>
              <w:t>订单维度优惠，活动名称，比如：满300元减50元，满300元8折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80" w:hRule="atLeast"/>
        </w:trPr>
        <w:tc>
          <w:tcPr>
            <w:tcW w:w="1420" w:type="dxa"/>
            <w:vAlign w:val="center"/>
          </w:tcPr>
          <w:p>
            <w:pPr>
              <w:jc w:val="left"/>
            </w:pPr>
            <w:r>
              <w:t>订单优惠类型</w:t>
            </w:r>
          </w:p>
        </w:tc>
        <w:tc>
          <w:tcPr>
            <w:tcW w:w="2130" w:type="dxa"/>
            <w:vAlign w:val="center"/>
          </w:tcPr>
          <w:p>
            <w:pPr>
              <w:jc w:val="left"/>
            </w:pPr>
            <w:r>
              <w:t>type</w:t>
            </w:r>
          </w:p>
        </w:tc>
        <w:tc>
          <w:tcPr>
            <w:tcW w:w="951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84" w:type="dxa"/>
            <w:vAlign w:val="center"/>
          </w:tcPr>
          <w:p>
            <w:pPr>
              <w:jc w:val="left"/>
            </w:pPr>
          </w:p>
        </w:tc>
        <w:tc>
          <w:tcPr>
            <w:tcW w:w="2184" w:type="dxa"/>
            <w:vAlign w:val="center"/>
          </w:tcPr>
          <w:p>
            <w:r>
              <w:t>01-满减</w:t>
            </w:r>
          </w:p>
          <w:p>
            <w:r>
              <w:t>02-立减</w:t>
            </w:r>
          </w:p>
          <w:p>
            <w:pPr>
              <w:jc w:val="left"/>
            </w:pPr>
            <w:r>
              <w:t>03-折扣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20" w:type="dxa"/>
            <w:vAlign w:val="center"/>
          </w:tcPr>
          <w:p>
            <w:pPr>
              <w:jc w:val="left"/>
            </w:pPr>
            <w:r>
              <w:t>订单优惠名称</w:t>
            </w:r>
          </w:p>
        </w:tc>
        <w:tc>
          <w:tcPr>
            <w:tcW w:w="2130" w:type="dxa"/>
            <w:vAlign w:val="center"/>
          </w:tcPr>
          <w:p>
            <w:pPr>
              <w:jc w:val="left"/>
            </w:pPr>
            <w:r>
              <w:t>typeName</w:t>
            </w:r>
          </w:p>
        </w:tc>
        <w:tc>
          <w:tcPr>
            <w:tcW w:w="951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84" w:type="dxa"/>
            <w:vAlign w:val="center"/>
          </w:tcPr>
          <w:p>
            <w:pPr>
              <w:jc w:val="left"/>
            </w:pPr>
          </w:p>
        </w:tc>
        <w:tc>
          <w:tcPr>
            <w:tcW w:w="2184" w:type="dxa"/>
            <w:vAlign w:val="center"/>
          </w:tcPr>
          <w:p>
            <w:pPr>
              <w:jc w:val="left"/>
            </w:pPr>
            <w:r>
              <w:t>“满100-10元“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20" w:hRule="atLeast"/>
        </w:trPr>
        <w:tc>
          <w:tcPr>
            <w:tcW w:w="1420" w:type="dxa"/>
            <w:vAlign w:val="center"/>
          </w:tcPr>
          <w:p>
            <w:pPr>
              <w:jc w:val="left"/>
            </w:pPr>
            <w:r>
              <w:t>活动门槛</w:t>
            </w:r>
          </w:p>
        </w:tc>
        <w:tc>
          <w:tcPr>
            <w:tcW w:w="2130" w:type="dxa"/>
            <w:vAlign w:val="center"/>
          </w:tcPr>
          <w:p>
            <w:pPr>
              <w:jc w:val="left"/>
            </w:pPr>
            <w:r>
              <w:t>conditionValue</w:t>
            </w:r>
          </w:p>
        </w:tc>
        <w:tc>
          <w:tcPr>
            <w:tcW w:w="951" w:type="dxa"/>
            <w:vAlign w:val="center"/>
          </w:tcPr>
          <w:p>
            <w:pPr>
              <w:jc w:val="left"/>
            </w:pPr>
            <w:r>
              <w:t>Long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884" w:type="dxa"/>
            <w:vAlign w:val="center"/>
          </w:tcPr>
          <w:p>
            <w:pPr>
              <w:jc w:val="left"/>
            </w:pPr>
          </w:p>
        </w:tc>
        <w:tc>
          <w:tcPr>
            <w:tcW w:w="2184" w:type="dxa"/>
            <w:vAlign w:val="center"/>
          </w:tcPr>
          <w:p>
            <w:pPr>
              <w:jc w:val="left"/>
            </w:pPr>
            <w:r>
              <w:t>活动参加的最低金额</w:t>
            </w:r>
            <w:r>
              <w:rPr>
                <w:b/>
                <w:color w:val="FF0000"/>
              </w:rPr>
              <w:t>单位分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20" w:type="dxa"/>
            <w:vAlign w:val="center"/>
          </w:tcPr>
          <w:p>
            <w:pPr>
              <w:jc w:val="left"/>
            </w:pPr>
            <w:r>
              <w:t>抵扣金额</w:t>
            </w:r>
          </w:p>
        </w:tc>
        <w:tc>
          <w:tcPr>
            <w:tcW w:w="2130" w:type="dxa"/>
            <w:vAlign w:val="center"/>
          </w:tcPr>
          <w:p>
            <w:pPr>
              <w:jc w:val="left"/>
            </w:pPr>
            <w:r>
              <w:t>discountFee</w:t>
            </w:r>
          </w:p>
        </w:tc>
        <w:tc>
          <w:tcPr>
            <w:tcW w:w="951" w:type="dxa"/>
            <w:vAlign w:val="center"/>
          </w:tcPr>
          <w:p>
            <w:pPr>
              <w:jc w:val="left"/>
            </w:pPr>
            <w:r>
              <w:t>Long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84" w:type="dxa"/>
            <w:vAlign w:val="center"/>
          </w:tcPr>
          <w:p>
            <w:pPr>
              <w:jc w:val="left"/>
            </w:pPr>
          </w:p>
        </w:tc>
        <w:tc>
          <w:tcPr>
            <w:tcW w:w="2184" w:type="dxa"/>
            <w:vAlign w:val="center"/>
          </w:tcPr>
          <w:p>
            <w:pPr>
              <w:jc w:val="left"/>
            </w:pPr>
            <w:r>
              <w:rPr>
                <w:b/>
                <w:color w:val="FF0000"/>
              </w:rPr>
              <w:t>单位分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20" w:type="dxa"/>
            <w:vAlign w:val="center"/>
          </w:tcPr>
          <w:p>
            <w:pPr>
              <w:jc w:val="left"/>
            </w:pPr>
            <w:r>
              <w:t>折扣率</w:t>
            </w:r>
          </w:p>
        </w:tc>
        <w:tc>
          <w:tcPr>
            <w:tcW w:w="2130" w:type="dxa"/>
            <w:vAlign w:val="center"/>
          </w:tcPr>
          <w:p>
            <w:pPr>
              <w:jc w:val="left"/>
            </w:pPr>
            <w:r>
              <w:t>discountRate</w:t>
            </w:r>
          </w:p>
        </w:tc>
        <w:tc>
          <w:tcPr>
            <w:tcW w:w="951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884" w:type="dxa"/>
            <w:vAlign w:val="center"/>
          </w:tcPr>
          <w:p>
            <w:pPr>
              <w:jc w:val="left"/>
            </w:pPr>
          </w:p>
        </w:tc>
        <w:tc>
          <w:tcPr>
            <w:tcW w:w="218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10" w:hRule="atLeast"/>
        </w:trPr>
        <w:tc>
          <w:tcPr>
            <w:tcW w:w="1420" w:type="dxa"/>
            <w:vAlign w:val="center"/>
          </w:tcPr>
          <w:p>
            <w:pPr>
              <w:jc w:val="left"/>
            </w:pPr>
            <w:r>
              <w:t>是否已使用</w:t>
            </w:r>
          </w:p>
        </w:tc>
        <w:tc>
          <w:tcPr>
            <w:tcW w:w="2130" w:type="dxa"/>
            <w:vAlign w:val="center"/>
          </w:tcPr>
          <w:p>
            <w:pPr>
              <w:jc w:val="left"/>
            </w:pPr>
            <w:r>
              <w:t>used</w:t>
            </w:r>
          </w:p>
        </w:tc>
        <w:tc>
          <w:tcPr>
            <w:tcW w:w="951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84" w:type="dxa"/>
            <w:vAlign w:val="center"/>
          </w:tcPr>
          <w:p>
            <w:pPr>
              <w:jc w:val="left"/>
            </w:pPr>
          </w:p>
        </w:tc>
        <w:tc>
          <w:tcPr>
            <w:tcW w:w="2184" w:type="dxa"/>
            <w:vAlign w:val="center"/>
          </w:tcPr>
          <w:p>
            <w:pPr>
              <w:jc w:val="left"/>
            </w:pPr>
            <w:r>
              <w:t>当前订单上是否已使用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55" w:hRule="atLeast"/>
        </w:trPr>
        <w:tc>
          <w:tcPr>
            <w:tcW w:w="1420" w:type="dxa"/>
            <w:vAlign w:val="center"/>
          </w:tcPr>
          <w:p>
            <w:pPr>
              <w:jc w:val="left"/>
            </w:pPr>
            <w:r>
              <w:t>活动开始时间</w:t>
            </w:r>
          </w:p>
        </w:tc>
        <w:tc>
          <w:tcPr>
            <w:tcW w:w="2130" w:type="dxa"/>
            <w:vAlign w:val="center"/>
          </w:tcPr>
          <w:p>
            <w:pPr>
              <w:jc w:val="left"/>
            </w:pPr>
            <w:r>
              <w:t>beginDate</w:t>
            </w:r>
          </w:p>
        </w:tc>
        <w:tc>
          <w:tcPr>
            <w:tcW w:w="951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84" w:type="dxa"/>
            <w:vAlign w:val="center"/>
          </w:tcPr>
          <w:p>
            <w:pPr>
              <w:jc w:val="left"/>
            </w:pPr>
          </w:p>
        </w:tc>
        <w:tc>
          <w:tcPr>
            <w:tcW w:w="218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20" w:type="dxa"/>
            <w:vAlign w:val="center"/>
          </w:tcPr>
          <w:p>
            <w:pPr>
              <w:jc w:val="left"/>
            </w:pPr>
            <w:r>
              <w:t>活动结束时间</w:t>
            </w:r>
          </w:p>
        </w:tc>
        <w:tc>
          <w:tcPr>
            <w:tcW w:w="2130" w:type="dxa"/>
            <w:vAlign w:val="center"/>
          </w:tcPr>
          <w:p>
            <w:pPr>
              <w:jc w:val="left"/>
            </w:pPr>
            <w:r>
              <w:t>endDate</w:t>
            </w:r>
          </w:p>
        </w:tc>
        <w:tc>
          <w:tcPr>
            <w:tcW w:w="951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84" w:type="dxa"/>
            <w:vAlign w:val="center"/>
          </w:tcPr>
          <w:p>
            <w:pPr>
              <w:jc w:val="left"/>
            </w:pPr>
          </w:p>
        </w:tc>
        <w:tc>
          <w:tcPr>
            <w:tcW w:w="218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20" w:type="dxa"/>
            <w:vAlign w:val="center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2130" w:type="dxa"/>
            <w:vAlign w:val="center"/>
          </w:tcPr>
          <w:p>
            <w:pPr>
              <w:jc w:val="left"/>
            </w:pPr>
            <w:r>
              <w:t>extra</w:t>
            </w:r>
          </w:p>
        </w:tc>
        <w:tc>
          <w:tcPr>
            <w:tcW w:w="951" w:type="dxa"/>
            <w:vAlign w:val="center"/>
          </w:tcPr>
          <w:p>
            <w:pPr>
              <w:jc w:val="left"/>
            </w:pPr>
            <w:r>
              <w:t>json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884" w:type="dxa"/>
            <w:vAlign w:val="center"/>
          </w:tcPr>
          <w:p>
            <w:pPr>
              <w:jc w:val="left"/>
            </w:pPr>
            <w:r>
              <w:t>{"a":"b"}</w:t>
            </w:r>
          </w:p>
        </w:tc>
        <w:tc>
          <w:tcPr>
            <w:tcW w:w="2184" w:type="dxa"/>
            <w:vAlign w:val="center"/>
          </w:tcPr>
          <w:p>
            <w:pPr>
              <w:jc w:val="left"/>
            </w:pPr>
            <w:r>
              <w:t>json格式</w:t>
            </w: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CartInfo–购物车信息</w:t>
      </w:r>
    </w:p>
    <w:tbl>
      <w:tblPr>
        <w:tblStyle w:val="2"/>
        <w:tblW w:w="8199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876"/>
        <w:gridCol w:w="1755"/>
        <w:gridCol w:w="1742"/>
        <w:gridCol w:w="589"/>
        <w:gridCol w:w="763"/>
        <w:gridCol w:w="147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87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75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742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58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76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147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876" w:type="dxa"/>
            <w:vAlign w:val="center"/>
          </w:tcPr>
          <w:p>
            <w:pPr>
              <w:jc w:val="left"/>
            </w:pPr>
            <w:r>
              <w:t>门店号</w:t>
            </w:r>
          </w:p>
        </w:tc>
        <w:tc>
          <w:tcPr>
            <w:tcW w:w="1755" w:type="dxa"/>
            <w:vAlign w:val="center"/>
          </w:tcPr>
          <w:p>
            <w:pPr>
              <w:jc w:val="left"/>
            </w:pPr>
            <w:r>
              <w:t>storeId</w:t>
            </w:r>
          </w:p>
        </w:tc>
        <w:tc>
          <w:tcPr>
            <w:tcW w:w="1742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147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876" w:type="dxa"/>
            <w:vAlign w:val="center"/>
          </w:tcPr>
          <w:p>
            <w:pPr>
              <w:jc w:val="left"/>
            </w:pPr>
            <w:r>
              <w:t>收银员号</w:t>
            </w:r>
          </w:p>
        </w:tc>
        <w:tc>
          <w:tcPr>
            <w:tcW w:w="1755" w:type="dxa"/>
            <w:vAlign w:val="center"/>
          </w:tcPr>
          <w:p>
            <w:pPr>
              <w:jc w:val="left"/>
            </w:pPr>
            <w:r>
              <w:t>cashierNo</w:t>
            </w:r>
          </w:p>
        </w:tc>
        <w:tc>
          <w:tcPr>
            <w:tcW w:w="1742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147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876" w:type="dxa"/>
            <w:vAlign w:val="center"/>
          </w:tcPr>
          <w:p>
            <w:pPr>
              <w:jc w:val="left"/>
            </w:pPr>
            <w:r>
              <w:t>设备SN</w:t>
            </w:r>
          </w:p>
        </w:tc>
        <w:tc>
          <w:tcPr>
            <w:tcW w:w="1755" w:type="dxa"/>
            <w:vAlign w:val="center"/>
          </w:tcPr>
          <w:p>
            <w:pPr>
              <w:jc w:val="left"/>
            </w:pPr>
            <w:r>
              <w:t>sn</w:t>
            </w:r>
          </w:p>
        </w:tc>
        <w:tc>
          <w:tcPr>
            <w:tcW w:w="1742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147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876" w:type="dxa"/>
            <w:vAlign w:val="center"/>
          </w:tcPr>
          <w:p>
            <w:pPr>
              <w:jc w:val="left"/>
            </w:pPr>
            <w:r>
              <w:t>购物车ID</w:t>
            </w:r>
          </w:p>
        </w:tc>
        <w:tc>
          <w:tcPr>
            <w:tcW w:w="1755" w:type="dxa"/>
            <w:vAlign w:val="center"/>
          </w:tcPr>
          <w:p>
            <w:pPr>
              <w:jc w:val="left"/>
            </w:pPr>
            <w:r>
              <w:t>cartId</w:t>
            </w:r>
          </w:p>
        </w:tc>
        <w:tc>
          <w:tcPr>
            <w:tcW w:w="1742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1474" w:type="dxa"/>
            <w:vAlign w:val="center"/>
          </w:tcPr>
          <w:p>
            <w:pPr>
              <w:jc w:val="left"/>
            </w:pPr>
            <w:r>
              <w:t>商户维度，每台设备会对应一个购物车ID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876" w:type="dxa"/>
            <w:vAlign w:val="center"/>
          </w:tcPr>
          <w:p>
            <w:pPr>
              <w:jc w:val="left"/>
            </w:pPr>
            <w:r>
              <w:t>商户订单号</w:t>
            </w:r>
          </w:p>
        </w:tc>
        <w:tc>
          <w:tcPr>
            <w:tcW w:w="1755" w:type="dxa"/>
            <w:vAlign w:val="center"/>
          </w:tcPr>
          <w:p>
            <w:pPr>
              <w:jc w:val="left"/>
            </w:pPr>
            <w:r>
              <w:t>merchantOrderId</w:t>
            </w:r>
          </w:p>
        </w:tc>
        <w:tc>
          <w:tcPr>
            <w:tcW w:w="1742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147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876" w:type="dxa"/>
            <w:vAlign w:val="center"/>
          </w:tcPr>
          <w:p>
            <w:pPr>
              <w:jc w:val="left"/>
            </w:pPr>
            <w:r>
              <w:t>合计总金额</w:t>
            </w:r>
          </w:p>
        </w:tc>
        <w:tc>
          <w:tcPr>
            <w:tcW w:w="1755" w:type="dxa"/>
            <w:vAlign w:val="center"/>
          </w:tcPr>
          <w:p>
            <w:pPr>
              <w:jc w:val="left"/>
            </w:pPr>
            <w:r>
              <w:t>totalFee</w:t>
            </w:r>
          </w:p>
        </w:tc>
        <w:tc>
          <w:tcPr>
            <w:tcW w:w="1742" w:type="dxa"/>
            <w:vAlign w:val="center"/>
          </w:tcPr>
          <w:p>
            <w:pPr>
              <w:jc w:val="left"/>
            </w:pPr>
            <w:r>
              <w:t>Long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1474" w:type="dxa"/>
            <w:vAlign w:val="center"/>
          </w:tcPr>
          <w:p>
            <w:pPr>
              <w:jc w:val="left"/>
            </w:pPr>
            <w:r>
              <w:rPr>
                <w:b/>
                <w:color w:val="FF0000"/>
              </w:rPr>
              <w:t>单位分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260" w:hRule="atLeast"/>
        </w:trPr>
        <w:tc>
          <w:tcPr>
            <w:tcW w:w="1876" w:type="dxa"/>
            <w:vAlign w:val="center"/>
          </w:tcPr>
          <w:p>
            <w:pPr>
              <w:jc w:val="left"/>
            </w:pPr>
            <w:r>
              <w:t>优惠总金额</w:t>
            </w:r>
          </w:p>
        </w:tc>
        <w:tc>
          <w:tcPr>
            <w:tcW w:w="1755" w:type="dxa"/>
            <w:vAlign w:val="center"/>
          </w:tcPr>
          <w:p>
            <w:pPr>
              <w:jc w:val="left"/>
            </w:pPr>
            <w:r>
              <w:t>discountFee</w:t>
            </w:r>
          </w:p>
        </w:tc>
        <w:tc>
          <w:tcPr>
            <w:tcW w:w="1742" w:type="dxa"/>
            <w:vAlign w:val="center"/>
          </w:tcPr>
          <w:p>
            <w:pPr>
              <w:jc w:val="left"/>
            </w:pPr>
            <w:r>
              <w:t>Long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  <w:r>
              <w:rPr>
                <w:b/>
                <w:color w:val="FF0000"/>
              </w:rPr>
              <w:t>单位分</w:t>
            </w:r>
          </w:p>
        </w:tc>
        <w:tc>
          <w:tcPr>
            <w:tcW w:w="1474" w:type="dxa"/>
            <w:vAlign w:val="center"/>
          </w:tcPr>
          <w:p>
            <w:pPr>
              <w:jc w:val="left"/>
            </w:pPr>
            <w:r>
              <w:t>商品优惠+订单优惠+优惠券优惠+积分抵扣+储值卡抵扣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876" w:type="dxa"/>
            <w:vAlign w:val="center"/>
          </w:tcPr>
          <w:p>
            <w:pPr>
              <w:jc w:val="left"/>
            </w:pPr>
            <w:r>
              <w:t>优惠后应付总金额</w:t>
            </w:r>
          </w:p>
        </w:tc>
        <w:tc>
          <w:tcPr>
            <w:tcW w:w="1755" w:type="dxa"/>
            <w:vAlign w:val="center"/>
          </w:tcPr>
          <w:p>
            <w:pPr>
              <w:jc w:val="left"/>
            </w:pPr>
            <w:r>
              <w:t>actualFee</w:t>
            </w:r>
          </w:p>
        </w:tc>
        <w:tc>
          <w:tcPr>
            <w:tcW w:w="1742" w:type="dxa"/>
            <w:vAlign w:val="center"/>
          </w:tcPr>
          <w:p>
            <w:pPr>
              <w:jc w:val="left"/>
            </w:pPr>
            <w:r>
              <w:t>Long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1474" w:type="dxa"/>
            <w:vAlign w:val="center"/>
          </w:tcPr>
          <w:p>
            <w:pPr>
              <w:jc w:val="left"/>
            </w:pPr>
            <w:r>
              <w:rPr>
                <w:b/>
                <w:color w:val="FF0000"/>
              </w:rPr>
              <w:t>单位分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635" w:hRule="atLeast"/>
        </w:trPr>
        <w:tc>
          <w:tcPr>
            <w:tcW w:w="1876" w:type="dxa"/>
            <w:vAlign w:val="center"/>
          </w:tcPr>
          <w:p>
            <w:pPr>
              <w:jc w:val="left"/>
            </w:pPr>
            <w:r>
              <w:t>订单优惠</w:t>
            </w:r>
          </w:p>
        </w:tc>
        <w:tc>
          <w:tcPr>
            <w:tcW w:w="1755" w:type="dxa"/>
            <w:vAlign w:val="center"/>
          </w:tcPr>
          <w:p>
            <w:pPr>
              <w:jc w:val="left"/>
            </w:pPr>
            <w:r>
              <w:t>orderDiscountInfo</w:t>
            </w:r>
          </w:p>
        </w:tc>
        <w:tc>
          <w:tcPr>
            <w:tcW w:w="1742" w:type="dxa"/>
            <w:vAlign w:val="center"/>
          </w:tcPr>
          <w:p>
            <w:pPr>
              <w:jc w:val="left"/>
            </w:pPr>
            <w:r>
              <w:t>orderDiscountInfo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1474" w:type="dxa"/>
            <w:vAlign w:val="center"/>
          </w:tcPr>
          <w:p>
            <w:pPr>
              <w:jc w:val="left"/>
            </w:pPr>
            <w:r>
              <w:t>订单维度优惠活动，比如订单满减优惠，订单维度折扣优惠。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45" w:hRule="atLeast"/>
        </w:trPr>
        <w:tc>
          <w:tcPr>
            <w:tcW w:w="1876" w:type="dxa"/>
            <w:vAlign w:val="center"/>
          </w:tcPr>
          <w:p>
            <w:pPr>
              <w:jc w:val="left"/>
            </w:pPr>
            <w:r>
              <w:t>商品列表</w:t>
            </w:r>
          </w:p>
        </w:tc>
        <w:tc>
          <w:tcPr>
            <w:tcW w:w="1755" w:type="dxa"/>
            <w:vAlign w:val="center"/>
          </w:tcPr>
          <w:p>
            <w:pPr>
              <w:jc w:val="left"/>
            </w:pPr>
            <w:r>
              <w:t>items</w:t>
            </w:r>
          </w:p>
        </w:tc>
        <w:tc>
          <w:tcPr>
            <w:tcW w:w="1742" w:type="dxa"/>
            <w:vAlign w:val="center"/>
          </w:tcPr>
          <w:p>
            <w:pPr>
              <w:jc w:val="left"/>
            </w:pPr>
            <w:r>
              <w:t>List&lt;goodsInfo&gt;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147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876" w:type="dxa"/>
            <w:vAlign w:val="center"/>
          </w:tcPr>
          <w:p>
            <w:pPr>
              <w:jc w:val="left"/>
            </w:pPr>
            <w:r>
              <w:t>会员信息</w:t>
            </w:r>
          </w:p>
        </w:tc>
        <w:tc>
          <w:tcPr>
            <w:tcW w:w="1755" w:type="dxa"/>
            <w:vAlign w:val="center"/>
          </w:tcPr>
          <w:p>
            <w:pPr>
              <w:jc w:val="left"/>
            </w:pPr>
            <w:r>
              <w:t>memberInfo</w:t>
            </w:r>
          </w:p>
        </w:tc>
        <w:tc>
          <w:tcPr>
            <w:tcW w:w="1742" w:type="dxa"/>
            <w:vAlign w:val="center"/>
          </w:tcPr>
          <w:p>
            <w:pPr>
              <w:jc w:val="left"/>
            </w:pPr>
            <w:r>
              <w:t>MemberInfo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147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5" w:hRule="atLeast"/>
        </w:trPr>
        <w:tc>
          <w:tcPr>
            <w:tcW w:w="1876" w:type="dxa"/>
            <w:vAlign w:val="center"/>
          </w:tcPr>
          <w:p>
            <w:pPr>
              <w:jc w:val="left"/>
            </w:pPr>
            <w:r>
              <w:t>优惠券列表</w:t>
            </w:r>
          </w:p>
        </w:tc>
        <w:tc>
          <w:tcPr>
            <w:tcW w:w="1755" w:type="dxa"/>
            <w:vAlign w:val="center"/>
          </w:tcPr>
          <w:p>
            <w:pPr>
              <w:jc w:val="left"/>
            </w:pPr>
            <w:r>
              <w:t>couponInfos</w:t>
            </w:r>
          </w:p>
        </w:tc>
        <w:tc>
          <w:tcPr>
            <w:tcW w:w="1742" w:type="dxa"/>
            <w:vAlign w:val="center"/>
          </w:tcPr>
          <w:p>
            <w:pPr>
              <w:jc w:val="left"/>
            </w:pPr>
            <w:r>
              <w:t>List&lt;CouponInfo&gt;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147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876" w:type="dxa"/>
            <w:vAlign w:val="center"/>
          </w:tcPr>
          <w:p>
            <w:pPr>
              <w:jc w:val="left"/>
            </w:pPr>
            <w:r>
              <w:t>订单产生的积分</w:t>
            </w:r>
          </w:p>
        </w:tc>
        <w:tc>
          <w:tcPr>
            <w:tcW w:w="1755" w:type="dxa"/>
            <w:vAlign w:val="center"/>
          </w:tcPr>
          <w:p>
            <w:pPr>
              <w:jc w:val="left"/>
            </w:pPr>
            <w:r>
              <w:t>orderScore</w:t>
            </w:r>
          </w:p>
        </w:tc>
        <w:tc>
          <w:tcPr>
            <w:tcW w:w="1742" w:type="dxa"/>
            <w:vAlign w:val="center"/>
          </w:tcPr>
          <w:p>
            <w:pPr>
              <w:jc w:val="left"/>
            </w:pPr>
            <w:r>
              <w:t>Double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1474" w:type="dxa"/>
            <w:vAlign w:val="center"/>
          </w:tcPr>
          <w:p>
            <w:pPr>
              <w:jc w:val="left"/>
            </w:pPr>
            <w:r>
              <w:t>赠送的积分（提交购物车返回）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876" w:type="dxa"/>
            <w:vAlign w:val="center"/>
          </w:tcPr>
          <w:p>
            <w:pPr>
              <w:jc w:val="left"/>
            </w:pPr>
            <w:r>
              <w:t>积分信息</w:t>
            </w:r>
          </w:p>
        </w:tc>
        <w:tc>
          <w:tcPr>
            <w:tcW w:w="1755" w:type="dxa"/>
            <w:vAlign w:val="center"/>
          </w:tcPr>
          <w:p>
            <w:pPr>
              <w:jc w:val="left"/>
            </w:pPr>
            <w:r>
              <w:t>scoreInfo</w:t>
            </w:r>
          </w:p>
        </w:tc>
        <w:tc>
          <w:tcPr>
            <w:tcW w:w="1742" w:type="dxa"/>
            <w:vAlign w:val="center"/>
          </w:tcPr>
          <w:p>
            <w:pPr>
              <w:jc w:val="left"/>
            </w:pPr>
            <w:r>
              <w:t>scoreInfo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1474" w:type="dxa"/>
            <w:vAlign w:val="center"/>
          </w:tcPr>
          <w:p>
            <w:pPr>
              <w:jc w:val="left"/>
            </w:pPr>
            <w:r>
              <w:t>打小票使用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876" w:type="dxa"/>
            <w:vAlign w:val="center"/>
          </w:tcPr>
          <w:p>
            <w:pPr>
              <w:jc w:val="left"/>
            </w:pPr>
            <w:r>
              <w:t>储值卡信息</w:t>
            </w:r>
          </w:p>
        </w:tc>
        <w:tc>
          <w:tcPr>
            <w:tcW w:w="1755" w:type="dxa"/>
            <w:vAlign w:val="center"/>
          </w:tcPr>
          <w:p>
            <w:pPr>
              <w:jc w:val="left"/>
            </w:pPr>
            <w:r>
              <w:t>cardInfo</w:t>
            </w:r>
          </w:p>
        </w:tc>
        <w:tc>
          <w:tcPr>
            <w:tcW w:w="1742" w:type="dxa"/>
            <w:vAlign w:val="center"/>
          </w:tcPr>
          <w:p>
            <w:pPr>
              <w:jc w:val="left"/>
            </w:pPr>
            <w:r>
              <w:t>List&lt;CardInfo&gt;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147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876" w:type="dxa"/>
            <w:vAlign w:val="center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1755" w:type="dxa"/>
            <w:vAlign w:val="center"/>
          </w:tcPr>
          <w:p>
            <w:pPr>
              <w:jc w:val="left"/>
            </w:pPr>
            <w:r>
              <w:t>extra</w:t>
            </w:r>
          </w:p>
        </w:tc>
        <w:tc>
          <w:tcPr>
            <w:tcW w:w="1742" w:type="dxa"/>
            <w:vAlign w:val="center"/>
          </w:tcPr>
          <w:p>
            <w:pPr>
              <w:jc w:val="left"/>
            </w:pPr>
            <w:r>
              <w:t>json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1474" w:type="dxa"/>
            <w:vAlign w:val="center"/>
          </w:tcPr>
          <w:p>
            <w:pPr>
              <w:jc w:val="left"/>
            </w:pPr>
            <w:r>
              <w:t>{"a":"b"}格式</w:t>
            </w: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MemberInfo-会员信息</w:t>
      </w:r>
    </w:p>
    <w:tbl>
      <w:tblPr>
        <w:tblStyle w:val="2"/>
        <w:tblW w:w="818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93"/>
        <w:gridCol w:w="1232"/>
        <w:gridCol w:w="1326"/>
        <w:gridCol w:w="629"/>
        <w:gridCol w:w="1259"/>
        <w:gridCol w:w="2345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232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32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62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125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234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会员ID</w:t>
            </w:r>
          </w:p>
        </w:tc>
        <w:tc>
          <w:tcPr>
            <w:tcW w:w="1232" w:type="dxa"/>
            <w:vAlign w:val="center"/>
          </w:tcPr>
          <w:p>
            <w:pPr>
              <w:jc w:val="left"/>
            </w:pPr>
            <w:r>
              <w:t>userId</w:t>
            </w:r>
          </w:p>
        </w:tc>
        <w:tc>
          <w:tcPr>
            <w:tcW w:w="132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259" w:type="dxa"/>
            <w:vAlign w:val="center"/>
          </w:tcPr>
          <w:p>
            <w:pPr>
              <w:jc w:val="left"/>
            </w:pPr>
          </w:p>
        </w:tc>
        <w:tc>
          <w:tcPr>
            <w:tcW w:w="2345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7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会员类型</w:t>
            </w:r>
          </w:p>
        </w:tc>
        <w:tc>
          <w:tcPr>
            <w:tcW w:w="1232" w:type="dxa"/>
            <w:vAlign w:val="center"/>
          </w:tcPr>
          <w:p>
            <w:pPr>
              <w:jc w:val="left"/>
            </w:pPr>
            <w:r>
              <w:t>userType</w:t>
            </w:r>
          </w:p>
        </w:tc>
        <w:tc>
          <w:tcPr>
            <w:tcW w:w="132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259" w:type="dxa"/>
            <w:vAlign w:val="center"/>
          </w:tcPr>
          <w:p>
            <w:pPr>
              <w:jc w:val="left"/>
            </w:pPr>
          </w:p>
        </w:tc>
        <w:tc>
          <w:tcPr>
            <w:tcW w:w="2345" w:type="dxa"/>
            <w:vAlign w:val="center"/>
          </w:tcPr>
          <w:p>
            <w:pPr>
              <w:jc w:val="left"/>
            </w:pPr>
            <w:r>
              <w:t>默认传ISV:商家线下会员JDpin:京东会员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会员昵称</w:t>
            </w:r>
          </w:p>
        </w:tc>
        <w:tc>
          <w:tcPr>
            <w:tcW w:w="1232" w:type="dxa"/>
            <w:vAlign w:val="center"/>
          </w:tcPr>
          <w:p>
            <w:pPr>
              <w:jc w:val="left"/>
            </w:pPr>
            <w:r>
              <w:t>userNick</w:t>
            </w:r>
          </w:p>
        </w:tc>
        <w:tc>
          <w:tcPr>
            <w:tcW w:w="132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1259" w:type="dxa"/>
            <w:vAlign w:val="center"/>
          </w:tcPr>
          <w:p>
            <w:pPr>
              <w:jc w:val="left"/>
            </w:pPr>
          </w:p>
        </w:tc>
        <w:tc>
          <w:tcPr>
            <w:tcW w:w="2345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会员卡号</w:t>
            </w:r>
          </w:p>
        </w:tc>
        <w:tc>
          <w:tcPr>
            <w:tcW w:w="1232" w:type="dxa"/>
            <w:vAlign w:val="center"/>
          </w:tcPr>
          <w:p>
            <w:pPr>
              <w:jc w:val="left"/>
            </w:pPr>
            <w:r>
              <w:t>cardNum</w:t>
            </w:r>
          </w:p>
        </w:tc>
        <w:tc>
          <w:tcPr>
            <w:tcW w:w="132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259" w:type="dxa"/>
            <w:vAlign w:val="center"/>
          </w:tcPr>
          <w:p>
            <w:pPr>
              <w:jc w:val="left"/>
            </w:pPr>
          </w:p>
        </w:tc>
        <w:tc>
          <w:tcPr>
            <w:tcW w:w="2345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会员手机号</w:t>
            </w:r>
          </w:p>
        </w:tc>
        <w:tc>
          <w:tcPr>
            <w:tcW w:w="1232" w:type="dxa"/>
            <w:vAlign w:val="center"/>
          </w:tcPr>
          <w:p>
            <w:pPr>
              <w:jc w:val="left"/>
            </w:pPr>
            <w:r>
              <w:t>phoneNum</w:t>
            </w:r>
          </w:p>
        </w:tc>
        <w:tc>
          <w:tcPr>
            <w:tcW w:w="132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1259" w:type="dxa"/>
            <w:vAlign w:val="center"/>
          </w:tcPr>
          <w:p>
            <w:pPr>
              <w:jc w:val="left"/>
            </w:pPr>
          </w:p>
        </w:tc>
        <w:tc>
          <w:tcPr>
            <w:tcW w:w="2345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会员积分</w:t>
            </w:r>
          </w:p>
        </w:tc>
        <w:tc>
          <w:tcPr>
            <w:tcW w:w="1232" w:type="dxa"/>
            <w:vAlign w:val="center"/>
          </w:tcPr>
          <w:p>
            <w:pPr>
              <w:jc w:val="left"/>
            </w:pPr>
            <w:r>
              <w:t>score</w:t>
            </w:r>
          </w:p>
        </w:tc>
        <w:tc>
          <w:tcPr>
            <w:tcW w:w="132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1259" w:type="dxa"/>
            <w:vAlign w:val="center"/>
          </w:tcPr>
          <w:p>
            <w:pPr>
              <w:jc w:val="left"/>
            </w:pPr>
          </w:p>
        </w:tc>
        <w:tc>
          <w:tcPr>
            <w:tcW w:w="2345" w:type="dxa"/>
            <w:vAlign w:val="center"/>
          </w:tcPr>
          <w:p>
            <w:pPr>
              <w:jc w:val="left"/>
            </w:pPr>
            <w:r>
              <w:t>会员当前积分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会员等级</w:t>
            </w:r>
          </w:p>
        </w:tc>
        <w:tc>
          <w:tcPr>
            <w:tcW w:w="1232" w:type="dxa"/>
            <w:vAlign w:val="center"/>
          </w:tcPr>
          <w:p>
            <w:pPr>
              <w:jc w:val="left"/>
            </w:pPr>
            <w:r>
              <w:t>level</w:t>
            </w:r>
          </w:p>
        </w:tc>
        <w:tc>
          <w:tcPr>
            <w:tcW w:w="132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1259" w:type="dxa"/>
            <w:vAlign w:val="center"/>
          </w:tcPr>
          <w:p>
            <w:pPr>
              <w:jc w:val="left"/>
            </w:pPr>
          </w:p>
        </w:tc>
        <w:tc>
          <w:tcPr>
            <w:tcW w:w="2345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会员生日</w:t>
            </w:r>
          </w:p>
        </w:tc>
        <w:tc>
          <w:tcPr>
            <w:tcW w:w="1232" w:type="dxa"/>
            <w:vAlign w:val="center"/>
          </w:tcPr>
          <w:p>
            <w:pPr>
              <w:jc w:val="left"/>
            </w:pPr>
            <w:r>
              <w:t>birthday</w:t>
            </w:r>
          </w:p>
        </w:tc>
        <w:tc>
          <w:tcPr>
            <w:tcW w:w="132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1259" w:type="dxa"/>
            <w:vAlign w:val="center"/>
          </w:tcPr>
          <w:p>
            <w:pPr>
              <w:jc w:val="left"/>
            </w:pPr>
          </w:p>
        </w:tc>
        <w:tc>
          <w:tcPr>
            <w:tcW w:w="2345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1232" w:type="dxa"/>
            <w:vAlign w:val="center"/>
          </w:tcPr>
          <w:p>
            <w:pPr>
              <w:jc w:val="left"/>
            </w:pPr>
            <w:r>
              <w:t>extra</w:t>
            </w:r>
          </w:p>
        </w:tc>
        <w:tc>
          <w:tcPr>
            <w:tcW w:w="132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1259" w:type="dxa"/>
            <w:vAlign w:val="center"/>
          </w:tcPr>
          <w:p>
            <w:pPr>
              <w:jc w:val="left"/>
            </w:pPr>
            <w:r>
              <w:rPr>
                <w:color w:val="6A8759"/>
              </w:rPr>
              <w:t>{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a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: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b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}</w:t>
            </w:r>
          </w:p>
        </w:tc>
        <w:tc>
          <w:tcPr>
            <w:tcW w:w="2345" w:type="dxa"/>
            <w:vAlign w:val="center"/>
          </w:tcPr>
          <w:p>
            <w:pPr>
              <w:jc w:val="left"/>
            </w:pPr>
            <w:r>
              <w:t>string json格式</w:t>
            </w: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CartCouponInfo-购物车优惠券</w:t>
      </w:r>
    </w:p>
    <w:tbl>
      <w:tblPr>
        <w:tblStyle w:val="2"/>
        <w:tblW w:w="8198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299"/>
        <w:gridCol w:w="1340"/>
        <w:gridCol w:w="1782"/>
        <w:gridCol w:w="629"/>
        <w:gridCol w:w="1045"/>
        <w:gridCol w:w="210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9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34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782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62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104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210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20" w:hRule="atLeast"/>
        </w:trPr>
        <w:tc>
          <w:tcPr>
            <w:tcW w:w="1299" w:type="dxa"/>
            <w:vAlign w:val="center"/>
          </w:tcPr>
          <w:p>
            <w:pPr>
              <w:jc w:val="left"/>
            </w:pPr>
            <w:r>
              <w:t>优惠券列表信息</w:t>
            </w:r>
          </w:p>
        </w:tc>
        <w:tc>
          <w:tcPr>
            <w:tcW w:w="1340" w:type="dxa"/>
            <w:vAlign w:val="center"/>
          </w:tcPr>
          <w:p>
            <w:pPr>
              <w:jc w:val="left"/>
            </w:pPr>
            <w:r>
              <w:t>couponInfos</w:t>
            </w:r>
          </w:p>
        </w:tc>
        <w:tc>
          <w:tcPr>
            <w:tcW w:w="1782" w:type="dxa"/>
            <w:vAlign w:val="center"/>
          </w:tcPr>
          <w:p>
            <w:pPr>
              <w:jc w:val="left"/>
            </w:pPr>
            <w:r>
              <w:t>List&lt;CouponInfo&gt;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</w:p>
        </w:tc>
        <w:tc>
          <w:tcPr>
            <w:tcW w:w="1045" w:type="dxa"/>
            <w:vAlign w:val="center"/>
          </w:tcPr>
          <w:p>
            <w:pPr>
              <w:jc w:val="left"/>
            </w:pPr>
          </w:p>
        </w:tc>
        <w:tc>
          <w:tcPr>
            <w:tcW w:w="210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60" w:hRule="atLeast"/>
        </w:trPr>
        <w:tc>
          <w:tcPr>
            <w:tcW w:w="1299" w:type="dxa"/>
            <w:vAlign w:val="center"/>
          </w:tcPr>
          <w:p>
            <w:pPr>
              <w:jc w:val="left"/>
            </w:pPr>
            <w:r>
              <w:t>合计总金额</w:t>
            </w:r>
          </w:p>
        </w:tc>
        <w:tc>
          <w:tcPr>
            <w:tcW w:w="1340" w:type="dxa"/>
            <w:vAlign w:val="center"/>
          </w:tcPr>
          <w:p>
            <w:pPr>
              <w:jc w:val="left"/>
            </w:pPr>
            <w:r>
              <w:t>totalFee</w:t>
            </w:r>
          </w:p>
        </w:tc>
        <w:tc>
          <w:tcPr>
            <w:tcW w:w="1782" w:type="dxa"/>
            <w:vAlign w:val="center"/>
          </w:tcPr>
          <w:p>
            <w:pPr>
              <w:jc w:val="left"/>
            </w:pPr>
            <w:r>
              <w:t>Long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</w:p>
        </w:tc>
        <w:tc>
          <w:tcPr>
            <w:tcW w:w="1045" w:type="dxa"/>
            <w:vAlign w:val="center"/>
          </w:tcPr>
          <w:p>
            <w:pPr>
              <w:jc w:val="left"/>
            </w:pPr>
          </w:p>
        </w:tc>
        <w:tc>
          <w:tcPr>
            <w:tcW w:w="2103" w:type="dxa"/>
            <w:vAlign w:val="center"/>
          </w:tcPr>
          <w:p>
            <w:pPr>
              <w:jc w:val="left"/>
            </w:pPr>
            <w:r>
              <w:t xml:space="preserve">购物车内商品不含任何优惠的金额 </w:t>
            </w:r>
            <w:r>
              <w:rPr>
                <w:b/>
                <w:color w:val="FF0000"/>
              </w:rPr>
              <w:t>单位分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20" w:hRule="atLeast"/>
        </w:trPr>
        <w:tc>
          <w:tcPr>
            <w:tcW w:w="1299" w:type="dxa"/>
            <w:vAlign w:val="center"/>
          </w:tcPr>
          <w:p>
            <w:pPr>
              <w:jc w:val="left"/>
            </w:pPr>
            <w:r>
              <w:t>优惠总金额</w:t>
            </w:r>
          </w:p>
        </w:tc>
        <w:tc>
          <w:tcPr>
            <w:tcW w:w="1340" w:type="dxa"/>
            <w:vAlign w:val="center"/>
          </w:tcPr>
          <w:p>
            <w:pPr>
              <w:jc w:val="left"/>
            </w:pPr>
            <w:r>
              <w:t>discountFee</w:t>
            </w:r>
          </w:p>
        </w:tc>
        <w:tc>
          <w:tcPr>
            <w:tcW w:w="1782" w:type="dxa"/>
            <w:vAlign w:val="center"/>
          </w:tcPr>
          <w:p>
            <w:pPr>
              <w:jc w:val="left"/>
            </w:pPr>
            <w:r>
              <w:t>Long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</w:p>
        </w:tc>
        <w:tc>
          <w:tcPr>
            <w:tcW w:w="1045" w:type="dxa"/>
            <w:vAlign w:val="center"/>
          </w:tcPr>
          <w:p>
            <w:pPr>
              <w:jc w:val="left"/>
            </w:pPr>
          </w:p>
        </w:tc>
        <w:tc>
          <w:tcPr>
            <w:tcW w:w="2103" w:type="dxa"/>
            <w:vAlign w:val="center"/>
          </w:tcPr>
          <w:p>
            <w:pPr>
              <w:jc w:val="left"/>
            </w:pPr>
            <w:r>
              <w:t>购物车商品优惠的总金额</w:t>
            </w:r>
            <w:r>
              <w:rPr>
                <w:b/>
                <w:color w:val="FF0000"/>
              </w:rPr>
              <w:t>单位分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20" w:hRule="atLeast"/>
        </w:trPr>
        <w:tc>
          <w:tcPr>
            <w:tcW w:w="1299" w:type="dxa"/>
            <w:vAlign w:val="center"/>
          </w:tcPr>
          <w:p>
            <w:pPr>
              <w:jc w:val="left"/>
            </w:pPr>
            <w:r>
              <w:t>优惠后应付总金额</w:t>
            </w:r>
          </w:p>
        </w:tc>
        <w:tc>
          <w:tcPr>
            <w:tcW w:w="1340" w:type="dxa"/>
            <w:vAlign w:val="center"/>
          </w:tcPr>
          <w:p>
            <w:pPr>
              <w:jc w:val="left"/>
            </w:pPr>
            <w:r>
              <w:t>actualFee</w:t>
            </w:r>
          </w:p>
        </w:tc>
        <w:tc>
          <w:tcPr>
            <w:tcW w:w="1782" w:type="dxa"/>
            <w:vAlign w:val="center"/>
          </w:tcPr>
          <w:p>
            <w:pPr>
              <w:jc w:val="left"/>
            </w:pPr>
            <w:r>
              <w:t>Long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</w:p>
        </w:tc>
        <w:tc>
          <w:tcPr>
            <w:tcW w:w="1045" w:type="dxa"/>
            <w:vAlign w:val="center"/>
          </w:tcPr>
          <w:p>
            <w:pPr>
              <w:jc w:val="left"/>
            </w:pPr>
          </w:p>
        </w:tc>
        <w:tc>
          <w:tcPr>
            <w:tcW w:w="2103" w:type="dxa"/>
            <w:vAlign w:val="center"/>
          </w:tcPr>
          <w:p>
            <w:pPr>
              <w:jc w:val="left"/>
            </w:pPr>
            <w:r>
              <w:t>优惠后应付的总金额</w:t>
            </w:r>
            <w:r>
              <w:rPr>
                <w:b/>
                <w:color w:val="FF0000"/>
              </w:rPr>
              <w:t>单位分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95" w:hRule="atLeast"/>
        </w:trPr>
        <w:tc>
          <w:tcPr>
            <w:tcW w:w="1299" w:type="dxa"/>
            <w:vAlign w:val="center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1340" w:type="dxa"/>
            <w:vAlign w:val="center"/>
          </w:tcPr>
          <w:p>
            <w:pPr>
              <w:jc w:val="left"/>
            </w:pPr>
            <w:r>
              <w:t>extra</w:t>
            </w:r>
          </w:p>
        </w:tc>
        <w:tc>
          <w:tcPr>
            <w:tcW w:w="1782" w:type="dxa"/>
            <w:vAlign w:val="center"/>
          </w:tcPr>
          <w:p>
            <w:pPr>
              <w:jc w:val="left"/>
            </w:pPr>
            <w:r>
              <w:t>json</w:t>
            </w:r>
          </w:p>
        </w:tc>
        <w:tc>
          <w:tcPr>
            <w:tcW w:w="62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1045" w:type="dxa"/>
            <w:vAlign w:val="center"/>
          </w:tcPr>
          <w:p>
            <w:pPr>
              <w:jc w:val="left"/>
            </w:pPr>
            <w:r>
              <w:t>{"a":"b"}</w:t>
            </w:r>
          </w:p>
        </w:tc>
        <w:tc>
          <w:tcPr>
            <w:tcW w:w="2103" w:type="dxa"/>
            <w:vAlign w:val="center"/>
          </w:tcPr>
          <w:p>
            <w:pPr>
              <w:jc w:val="left"/>
            </w:pPr>
            <w:r>
              <w:t>json格式</w:t>
            </w: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CouponInfo-优惠券</w:t>
      </w:r>
    </w:p>
    <w:tbl>
      <w:tblPr>
        <w:tblStyle w:val="2"/>
        <w:tblW w:w="8211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66"/>
        <w:gridCol w:w="2144"/>
        <w:gridCol w:w="1393"/>
        <w:gridCol w:w="790"/>
        <w:gridCol w:w="924"/>
        <w:gridCol w:w="159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6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214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39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79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92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159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66" w:type="dxa"/>
            <w:vAlign w:val="center"/>
          </w:tcPr>
          <w:p>
            <w:pPr>
              <w:jc w:val="left"/>
            </w:pPr>
            <w:r>
              <w:t>券ID</w:t>
            </w:r>
          </w:p>
        </w:tc>
        <w:tc>
          <w:tcPr>
            <w:tcW w:w="2144" w:type="dxa"/>
            <w:vAlign w:val="center"/>
          </w:tcPr>
          <w:p>
            <w:pPr>
              <w:jc w:val="left"/>
            </w:pPr>
            <w:r>
              <w:t>couponId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</w:p>
        </w:tc>
        <w:tc>
          <w:tcPr>
            <w:tcW w:w="159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66" w:type="dxa"/>
            <w:vAlign w:val="center"/>
          </w:tcPr>
          <w:p>
            <w:pPr>
              <w:jc w:val="left"/>
            </w:pPr>
            <w:r>
              <w:t>券名称</w:t>
            </w:r>
          </w:p>
        </w:tc>
        <w:tc>
          <w:tcPr>
            <w:tcW w:w="2144" w:type="dxa"/>
            <w:vAlign w:val="center"/>
          </w:tcPr>
          <w:p>
            <w:pPr>
              <w:jc w:val="left"/>
            </w:pPr>
            <w:r>
              <w:t>couponName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</w:p>
        </w:tc>
        <w:tc>
          <w:tcPr>
            <w:tcW w:w="159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66" w:type="dxa"/>
            <w:vAlign w:val="center"/>
          </w:tcPr>
          <w:p>
            <w:pPr>
              <w:jc w:val="left"/>
            </w:pPr>
            <w:r>
              <w:t>券类型</w:t>
            </w:r>
          </w:p>
        </w:tc>
        <w:tc>
          <w:tcPr>
            <w:tcW w:w="2144" w:type="dxa"/>
            <w:vAlign w:val="center"/>
          </w:tcPr>
          <w:p>
            <w:pPr>
              <w:jc w:val="left"/>
            </w:pPr>
            <w:r>
              <w:t>type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</w:p>
        </w:tc>
        <w:tc>
          <w:tcPr>
            <w:tcW w:w="159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66" w:type="dxa"/>
            <w:vAlign w:val="center"/>
          </w:tcPr>
          <w:p>
            <w:pPr>
              <w:jc w:val="left"/>
            </w:pPr>
            <w:r>
              <w:t>券类型名称</w:t>
            </w:r>
          </w:p>
        </w:tc>
        <w:tc>
          <w:tcPr>
            <w:tcW w:w="2144" w:type="dxa"/>
            <w:vAlign w:val="center"/>
          </w:tcPr>
          <w:p>
            <w:pPr>
              <w:jc w:val="left"/>
            </w:pPr>
            <w:r>
              <w:t>typeName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</w:p>
        </w:tc>
        <w:tc>
          <w:tcPr>
            <w:tcW w:w="159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66" w:type="dxa"/>
            <w:vAlign w:val="center"/>
          </w:tcPr>
          <w:p>
            <w:pPr>
              <w:jc w:val="left"/>
            </w:pPr>
            <w:r>
              <w:t>券面金额</w:t>
            </w:r>
          </w:p>
        </w:tc>
        <w:tc>
          <w:tcPr>
            <w:tcW w:w="2144" w:type="dxa"/>
            <w:vAlign w:val="center"/>
          </w:tcPr>
          <w:p>
            <w:pPr>
              <w:jc w:val="left"/>
            </w:pPr>
            <w:r>
              <w:t>couponFee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Long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</w:p>
        </w:tc>
        <w:tc>
          <w:tcPr>
            <w:tcW w:w="1594" w:type="dxa"/>
            <w:vAlign w:val="center"/>
          </w:tcPr>
          <w:p>
            <w:pPr>
              <w:jc w:val="left"/>
            </w:pPr>
            <w:r>
              <w:rPr>
                <w:b/>
                <w:color w:val="FF0000"/>
              </w:rPr>
              <w:t>单位分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66" w:type="dxa"/>
            <w:vAlign w:val="center"/>
          </w:tcPr>
          <w:p>
            <w:pPr>
              <w:jc w:val="left"/>
            </w:pPr>
            <w:r>
              <w:t>用券门槛</w:t>
            </w:r>
          </w:p>
        </w:tc>
        <w:tc>
          <w:tcPr>
            <w:tcW w:w="2144" w:type="dxa"/>
            <w:vAlign w:val="center"/>
          </w:tcPr>
          <w:p>
            <w:pPr>
              <w:jc w:val="left"/>
            </w:pPr>
            <w:r>
              <w:t>conditionValue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Long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</w:p>
        </w:tc>
        <w:tc>
          <w:tcPr>
            <w:tcW w:w="159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66" w:type="dxa"/>
            <w:vAlign w:val="center"/>
          </w:tcPr>
          <w:p>
            <w:pPr>
              <w:jc w:val="left"/>
            </w:pPr>
            <w:r>
              <w:t>抵扣金额</w:t>
            </w:r>
          </w:p>
        </w:tc>
        <w:tc>
          <w:tcPr>
            <w:tcW w:w="2144" w:type="dxa"/>
            <w:vAlign w:val="center"/>
          </w:tcPr>
          <w:p>
            <w:pPr>
              <w:jc w:val="left"/>
            </w:pPr>
            <w:r>
              <w:t>couponDiscountFee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Long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</w:p>
        </w:tc>
        <w:tc>
          <w:tcPr>
            <w:tcW w:w="1594" w:type="dxa"/>
            <w:vAlign w:val="center"/>
          </w:tcPr>
          <w:p>
            <w:pPr>
              <w:jc w:val="left"/>
            </w:pPr>
            <w:r>
              <w:rPr>
                <w:b/>
                <w:color w:val="FF0000"/>
              </w:rPr>
              <w:t>单位分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66" w:type="dxa"/>
            <w:vAlign w:val="center"/>
          </w:tcPr>
          <w:p>
            <w:pPr>
              <w:jc w:val="left"/>
            </w:pPr>
            <w:r>
              <w:t>折扣率</w:t>
            </w:r>
          </w:p>
        </w:tc>
        <w:tc>
          <w:tcPr>
            <w:tcW w:w="2144" w:type="dxa"/>
            <w:vAlign w:val="center"/>
          </w:tcPr>
          <w:p>
            <w:pPr>
              <w:jc w:val="left"/>
            </w:pPr>
            <w:r>
              <w:t>discountRate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Double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</w:p>
        </w:tc>
        <w:tc>
          <w:tcPr>
            <w:tcW w:w="159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20" w:hRule="atLeast"/>
        </w:trPr>
        <w:tc>
          <w:tcPr>
            <w:tcW w:w="1366" w:type="dxa"/>
            <w:vAlign w:val="center"/>
          </w:tcPr>
          <w:p>
            <w:pPr>
              <w:jc w:val="left"/>
            </w:pPr>
            <w:r>
              <w:t>是否可用</w:t>
            </w:r>
          </w:p>
        </w:tc>
        <w:tc>
          <w:tcPr>
            <w:tcW w:w="2144" w:type="dxa"/>
            <w:vAlign w:val="center"/>
          </w:tcPr>
          <w:p>
            <w:pPr>
              <w:jc w:val="left"/>
            </w:pPr>
            <w:r>
              <w:t>isEnabled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boolean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</w:p>
        </w:tc>
        <w:tc>
          <w:tcPr>
            <w:tcW w:w="1594" w:type="dxa"/>
            <w:vAlign w:val="center"/>
          </w:tcPr>
          <w:p>
            <w:pPr>
              <w:jc w:val="left"/>
            </w:pPr>
            <w:r>
              <w:t>在当前购物车中是否可用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70" w:hRule="atLeast"/>
        </w:trPr>
        <w:tc>
          <w:tcPr>
            <w:tcW w:w="1366" w:type="dxa"/>
            <w:vAlign w:val="center"/>
          </w:tcPr>
          <w:p>
            <w:pPr>
              <w:jc w:val="left"/>
            </w:pPr>
            <w:r>
              <w:t>是否可合并使用</w:t>
            </w:r>
          </w:p>
        </w:tc>
        <w:tc>
          <w:tcPr>
            <w:tcW w:w="2144" w:type="dxa"/>
            <w:vAlign w:val="center"/>
          </w:tcPr>
          <w:p>
            <w:pPr>
              <w:jc w:val="left"/>
            </w:pPr>
            <w:r>
              <w:t>isMergeable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boolean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</w:p>
        </w:tc>
        <w:tc>
          <w:tcPr>
            <w:tcW w:w="1594" w:type="dxa"/>
            <w:vAlign w:val="center"/>
          </w:tcPr>
          <w:p>
            <w:pPr>
              <w:jc w:val="left"/>
            </w:pPr>
            <w:r>
              <w:t>当前优惠券是否可与其他优惠券合并使用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66" w:type="dxa"/>
            <w:vAlign w:val="center"/>
          </w:tcPr>
          <w:p>
            <w:pPr>
              <w:jc w:val="left"/>
            </w:pPr>
            <w:r>
              <w:t>是否已使用</w:t>
            </w:r>
          </w:p>
        </w:tc>
        <w:tc>
          <w:tcPr>
            <w:tcW w:w="2144" w:type="dxa"/>
            <w:vAlign w:val="center"/>
          </w:tcPr>
          <w:p>
            <w:pPr>
              <w:jc w:val="left"/>
            </w:pPr>
            <w:r>
              <w:t>used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boolean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</w:p>
        </w:tc>
        <w:tc>
          <w:tcPr>
            <w:tcW w:w="1594" w:type="dxa"/>
            <w:vAlign w:val="center"/>
          </w:tcPr>
          <w:p>
            <w:pPr>
              <w:jc w:val="left"/>
            </w:pPr>
            <w:r>
              <w:t>在当前购物车内是否已使用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66" w:type="dxa"/>
            <w:vAlign w:val="center"/>
          </w:tcPr>
          <w:p>
            <w:pPr>
              <w:jc w:val="left"/>
            </w:pPr>
            <w:r>
              <w:t>券有效期开始时间</w:t>
            </w:r>
          </w:p>
        </w:tc>
        <w:tc>
          <w:tcPr>
            <w:tcW w:w="2144" w:type="dxa"/>
            <w:vAlign w:val="center"/>
          </w:tcPr>
          <w:p>
            <w:pPr>
              <w:jc w:val="left"/>
            </w:pPr>
            <w:r>
              <w:t>beginDate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</w:p>
        </w:tc>
        <w:tc>
          <w:tcPr>
            <w:tcW w:w="159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66" w:type="dxa"/>
            <w:vAlign w:val="center"/>
          </w:tcPr>
          <w:p>
            <w:pPr>
              <w:jc w:val="left"/>
            </w:pPr>
            <w:r>
              <w:t>券有效期结束时间</w:t>
            </w:r>
          </w:p>
        </w:tc>
        <w:tc>
          <w:tcPr>
            <w:tcW w:w="2144" w:type="dxa"/>
            <w:vAlign w:val="center"/>
          </w:tcPr>
          <w:p>
            <w:pPr>
              <w:jc w:val="left"/>
            </w:pPr>
            <w:r>
              <w:t>endDate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</w:p>
        </w:tc>
        <w:tc>
          <w:tcPr>
            <w:tcW w:w="159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66" w:type="dxa"/>
            <w:vAlign w:val="center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2144" w:type="dxa"/>
            <w:vAlign w:val="center"/>
          </w:tcPr>
          <w:p>
            <w:pPr>
              <w:jc w:val="left"/>
            </w:pPr>
            <w:r>
              <w:t>extra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json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  <w:r>
              <w:t>{"a":"b"}</w:t>
            </w:r>
          </w:p>
        </w:tc>
        <w:tc>
          <w:tcPr>
            <w:tcW w:w="1594" w:type="dxa"/>
            <w:vAlign w:val="center"/>
          </w:tcPr>
          <w:p>
            <w:pPr>
              <w:jc w:val="left"/>
            </w:pPr>
            <w:r>
              <w:t>json格式</w:t>
            </w: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ScoreInfo-积分信息</w:t>
      </w:r>
    </w:p>
    <w:tbl>
      <w:tblPr>
        <w:tblStyle w:val="2"/>
        <w:tblW w:w="8211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715"/>
        <w:gridCol w:w="1460"/>
        <w:gridCol w:w="1192"/>
        <w:gridCol w:w="790"/>
        <w:gridCol w:w="924"/>
        <w:gridCol w:w="213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71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46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192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79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92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213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715" w:type="dxa"/>
            <w:vAlign w:val="center"/>
          </w:tcPr>
          <w:p>
            <w:pPr>
              <w:jc w:val="left"/>
            </w:pPr>
            <w:r>
              <w:t>抵扣金额</w:t>
            </w:r>
          </w:p>
        </w:tc>
        <w:tc>
          <w:tcPr>
            <w:tcW w:w="1460" w:type="dxa"/>
            <w:vAlign w:val="center"/>
          </w:tcPr>
          <w:p>
            <w:pPr>
              <w:jc w:val="left"/>
            </w:pPr>
            <w:r>
              <w:t>amount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Long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</w:p>
        </w:tc>
        <w:tc>
          <w:tcPr>
            <w:tcW w:w="2130" w:type="dxa"/>
            <w:vAlign w:val="center"/>
          </w:tcPr>
          <w:p>
            <w:pPr>
              <w:jc w:val="left"/>
            </w:pPr>
            <w:r>
              <w:rPr>
                <w:b/>
                <w:color w:val="FF0000"/>
              </w:rPr>
              <w:t>单位分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715" w:type="dxa"/>
            <w:vAlign w:val="center"/>
          </w:tcPr>
          <w:p>
            <w:pPr>
              <w:jc w:val="left"/>
            </w:pPr>
            <w:r>
              <w:t>总积分</w:t>
            </w:r>
          </w:p>
        </w:tc>
        <w:tc>
          <w:tcPr>
            <w:tcW w:w="1460" w:type="dxa"/>
            <w:vAlign w:val="center"/>
          </w:tcPr>
          <w:p>
            <w:pPr>
              <w:jc w:val="left"/>
            </w:pPr>
            <w:r>
              <w:t>totalScore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Double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</w:p>
        </w:tc>
        <w:tc>
          <w:tcPr>
            <w:tcW w:w="2130" w:type="dxa"/>
            <w:vAlign w:val="center"/>
          </w:tcPr>
          <w:p>
            <w:pPr>
              <w:jc w:val="left"/>
            </w:pPr>
            <w:r>
              <w:t>当前账户抵扣后剩余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715" w:type="dxa"/>
            <w:vAlign w:val="center"/>
          </w:tcPr>
          <w:p>
            <w:pPr>
              <w:jc w:val="left"/>
            </w:pPr>
            <w:r>
              <w:t>使用多少积分</w:t>
            </w:r>
          </w:p>
        </w:tc>
        <w:tc>
          <w:tcPr>
            <w:tcW w:w="1460" w:type="dxa"/>
            <w:vAlign w:val="center"/>
          </w:tcPr>
          <w:p>
            <w:pPr>
              <w:jc w:val="left"/>
            </w:pPr>
            <w:r>
              <w:t>score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Double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</w:p>
        </w:tc>
        <w:tc>
          <w:tcPr>
            <w:tcW w:w="2130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30" w:hRule="atLeast"/>
        </w:trPr>
        <w:tc>
          <w:tcPr>
            <w:tcW w:w="1715" w:type="dxa"/>
            <w:vAlign w:val="center"/>
          </w:tcPr>
          <w:p>
            <w:pPr>
              <w:jc w:val="left"/>
            </w:pPr>
            <w:r>
              <w:t>积分是否使用</w:t>
            </w:r>
          </w:p>
        </w:tc>
        <w:tc>
          <w:tcPr>
            <w:tcW w:w="1460" w:type="dxa"/>
            <w:vAlign w:val="center"/>
          </w:tcPr>
          <w:p>
            <w:pPr>
              <w:jc w:val="left"/>
            </w:pPr>
            <w:r>
              <w:t>used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boolean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</w:p>
        </w:tc>
        <w:tc>
          <w:tcPr>
            <w:tcW w:w="2130" w:type="dxa"/>
            <w:vAlign w:val="center"/>
          </w:tcPr>
          <w:p>
            <w:pPr>
              <w:jc w:val="left"/>
            </w:pPr>
            <w:r>
              <w:t>订单是否使用了积分，在购物车返回时使用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90" w:hRule="atLeast"/>
        </w:trPr>
        <w:tc>
          <w:tcPr>
            <w:tcW w:w="1715" w:type="dxa"/>
            <w:vAlign w:val="center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1460" w:type="dxa"/>
            <w:vAlign w:val="center"/>
          </w:tcPr>
          <w:p>
            <w:pPr>
              <w:jc w:val="left"/>
            </w:pPr>
            <w:r>
              <w:t>extra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json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  <w:r>
              <w:t>{"a":"b"}</w:t>
            </w:r>
          </w:p>
        </w:tc>
        <w:tc>
          <w:tcPr>
            <w:tcW w:w="2130" w:type="dxa"/>
            <w:vAlign w:val="center"/>
          </w:tcPr>
          <w:p>
            <w:pPr>
              <w:jc w:val="left"/>
            </w:pPr>
            <w:r>
              <w:t>json格式</w:t>
            </w: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CardInfo-储值卡</w:t>
      </w:r>
    </w:p>
    <w:tbl>
      <w:tblPr>
        <w:tblStyle w:val="2"/>
        <w:tblW w:w="8211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715"/>
        <w:gridCol w:w="1554"/>
        <w:gridCol w:w="1098"/>
        <w:gridCol w:w="924"/>
        <w:gridCol w:w="924"/>
        <w:gridCol w:w="1996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71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55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09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92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92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199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715" w:type="dxa"/>
            <w:vAlign w:val="center"/>
          </w:tcPr>
          <w:p>
            <w:pPr>
              <w:jc w:val="left"/>
            </w:pPr>
            <w:r>
              <w:t>抵扣金额</w:t>
            </w:r>
          </w:p>
        </w:tc>
        <w:tc>
          <w:tcPr>
            <w:tcW w:w="1554" w:type="dxa"/>
            <w:vAlign w:val="center"/>
          </w:tcPr>
          <w:p>
            <w:pPr>
              <w:jc w:val="left"/>
            </w:pPr>
            <w:r>
              <w:t>amount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  <w:r>
              <w:t>Long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</w:p>
        </w:tc>
        <w:tc>
          <w:tcPr>
            <w:tcW w:w="1996" w:type="dxa"/>
            <w:vAlign w:val="center"/>
          </w:tcPr>
          <w:p>
            <w:pPr>
              <w:jc w:val="left"/>
            </w:pPr>
            <w:r>
              <w:rPr>
                <w:b/>
                <w:color w:val="FF0000"/>
              </w:rPr>
              <w:t>单位分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715" w:type="dxa"/>
            <w:vAlign w:val="center"/>
          </w:tcPr>
          <w:p>
            <w:pPr>
              <w:jc w:val="left"/>
            </w:pPr>
            <w:r>
              <w:t>卡内余额</w:t>
            </w:r>
          </w:p>
        </w:tc>
        <w:tc>
          <w:tcPr>
            <w:tcW w:w="1554" w:type="dxa"/>
            <w:vAlign w:val="center"/>
          </w:tcPr>
          <w:p>
            <w:pPr>
              <w:jc w:val="left"/>
            </w:pPr>
            <w:r>
              <w:t>balance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  <w:r>
              <w:t>Long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</w:p>
        </w:tc>
        <w:tc>
          <w:tcPr>
            <w:tcW w:w="1996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10" w:hRule="atLeast"/>
        </w:trPr>
        <w:tc>
          <w:tcPr>
            <w:tcW w:w="1715" w:type="dxa"/>
            <w:vAlign w:val="center"/>
          </w:tcPr>
          <w:p>
            <w:pPr>
              <w:jc w:val="left"/>
            </w:pPr>
            <w:r>
              <w:t>储值卡是否使用</w:t>
            </w:r>
          </w:p>
        </w:tc>
        <w:tc>
          <w:tcPr>
            <w:tcW w:w="1554" w:type="dxa"/>
            <w:vAlign w:val="center"/>
          </w:tcPr>
          <w:p>
            <w:pPr>
              <w:jc w:val="left"/>
            </w:pPr>
            <w:r>
              <w:t>used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  <w:r>
              <w:t>boolean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</w:p>
        </w:tc>
        <w:tc>
          <w:tcPr>
            <w:tcW w:w="1996" w:type="dxa"/>
            <w:vAlign w:val="center"/>
          </w:tcPr>
          <w:p>
            <w:pPr>
              <w:jc w:val="left"/>
            </w:pPr>
            <w:r>
              <w:t>订单是否使用了储值卡，在购物车返回时使用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10" w:hRule="atLeast"/>
        </w:trPr>
        <w:tc>
          <w:tcPr>
            <w:tcW w:w="1715" w:type="dxa"/>
            <w:vAlign w:val="center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1554" w:type="dxa"/>
            <w:vAlign w:val="center"/>
          </w:tcPr>
          <w:p>
            <w:pPr>
              <w:jc w:val="left"/>
            </w:pPr>
            <w:r>
              <w:t>extra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  <w:r>
              <w:t>json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924" w:type="dxa"/>
            <w:vAlign w:val="center"/>
          </w:tcPr>
          <w:p>
            <w:pPr>
              <w:jc w:val="left"/>
            </w:pPr>
            <w:r>
              <w:t>{"a":"b"}</w:t>
            </w:r>
          </w:p>
        </w:tc>
        <w:tc>
          <w:tcPr>
            <w:tcW w:w="1996" w:type="dxa"/>
            <w:vAlign w:val="center"/>
          </w:tcPr>
          <w:p>
            <w:pPr>
              <w:jc w:val="left"/>
            </w:pPr>
            <w:r>
              <w:t>json格式</w:t>
            </w:r>
          </w:p>
        </w:tc>
      </w:tr>
    </w:tbl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6"/>
        <w:numPr>
          <w:ilvl w:val="0"/>
          <w:numId w:val="1"/>
        </w:numPr>
        <w:spacing w:before="720"/>
        <w:jc w:val="left"/>
      </w:pPr>
      <w:r>
        <w:rPr>
          <w:b/>
          <w:sz w:val="28"/>
          <w:szCs w:val="28"/>
        </w:rPr>
        <w:t>接口说明</w:t>
      </w:r>
    </w:p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会员查询(可选功能)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接口介绍</w:t>
      </w:r>
    </w:p>
    <w:p>
      <w:pPr>
        <w:pStyle w:val="4"/>
        <w:jc w:val="left"/>
      </w:pPr>
      <w:r>
        <w:rPr>
          <w:b/>
        </w:rPr>
        <w:t>应用场景</w:t>
      </w:r>
      <w:r>
        <w:t>：顾客在使用购物车结算时，可输入自己的商家会员身份，可享受会员优惠价及订单积分累计。会员id可能是手机号，或会员卡号，接口应支持两种方式登陆。</w:t>
      </w:r>
    </w:p>
    <w:p>
      <w:pPr>
        <w:pStyle w:val="4"/>
        <w:jc w:val="left"/>
      </w:pPr>
    </w:p>
    <w:p>
      <w:pPr>
        <w:pStyle w:val="4"/>
        <w:jc w:val="left"/>
      </w:pPr>
      <w:r>
        <w:rPr>
          <w:b/>
        </w:rPr>
        <w:t>接口说明</w:t>
      </w:r>
      <w:r>
        <w:t>：根据顾客输入的会员身份信息，可以查询商家会员或京东会员。在顾客录入会员码后，查询ISV交易中台，获取会员身份信息，同时ISV交易中台需要将会员加入购物车，返回信息中要包含整个购物车信息，此购物车后续商品添加，修改，删除，结算都需根据该会员信息进行金额计算和结算；自助收银客户端会更新整个购物车内相关信息。</w:t>
      </w:r>
    </w:p>
    <w:p>
      <w:pPr>
        <w:pStyle w:val="4"/>
        <w:jc w:val="left"/>
      </w:pPr>
      <w:r>
        <w:t>注：当会员信息不存在时，接口直接返回错误。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参数说明</w:t>
      </w:r>
    </w:p>
    <w:p>
      <w:pPr>
        <w:pStyle w:val="4"/>
        <w:jc w:val="left"/>
      </w:pPr>
      <w:r>
        <w:t>输入参数</w:t>
      </w:r>
    </w:p>
    <w:tbl>
      <w:tblPr>
        <w:tblStyle w:val="2"/>
        <w:tblW w:w="7435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286"/>
        <w:gridCol w:w="1380"/>
        <w:gridCol w:w="938"/>
        <w:gridCol w:w="589"/>
        <w:gridCol w:w="763"/>
        <w:gridCol w:w="2479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38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93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58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76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247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635" w:hRule="atLeast"/>
        </w:trPr>
        <w:tc>
          <w:tcPr>
            <w:tcW w:w="1286" w:type="dxa"/>
            <w:vAlign w:val="center"/>
          </w:tcPr>
          <w:p>
            <w:pPr>
              <w:jc w:val="left"/>
            </w:pPr>
            <w:r>
              <w:t>购物车id</w:t>
            </w:r>
          </w:p>
        </w:tc>
        <w:tc>
          <w:tcPr>
            <w:tcW w:w="1380" w:type="dxa"/>
            <w:vAlign w:val="center"/>
          </w:tcPr>
          <w:p>
            <w:pPr>
              <w:jc w:val="left"/>
            </w:pPr>
            <w:r>
              <w:t>cartld</w:t>
            </w:r>
          </w:p>
        </w:tc>
        <w:tc>
          <w:tcPr>
            <w:tcW w:w="93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r>
              <w:t>N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2479" w:type="dxa"/>
            <w:vAlign w:val="center"/>
          </w:tcPr>
          <w:p>
            <w:pPr>
              <w:jc w:val="left"/>
            </w:pPr>
            <w:r>
              <w:t>购物⻋ID，商户维度每个设备唯一，代表一台设备的购物车编号。</w:t>
            </w:r>
          </w:p>
          <w:p>
            <w:pPr>
              <w:jc w:val="left"/>
            </w:pPr>
            <w:r>
              <w:t>购物车ID与购物车流水号选择使用一个。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  <w:tc>
          <w:tcPr>
            <w:tcW w:w="1380" w:type="dxa"/>
            <w:vAlign w:val="center"/>
          </w:tcPr>
          <w:p>
            <w:pPr>
              <w:jc w:val="left"/>
            </w:pPr>
            <w:r>
              <w:t>cartFlowNo</w:t>
            </w:r>
          </w:p>
        </w:tc>
        <w:tc>
          <w:tcPr>
            <w:tcW w:w="93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r>
              <w:t>N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2479" w:type="dxa"/>
            <w:vAlign w:val="center"/>
          </w:tcPr>
          <w:p>
            <w:pPr>
              <w:jc w:val="left"/>
            </w:pPr>
            <w:r>
              <w:t>购物车流水号，顾客每次在自助收银机结算时生成的交易流水号，代表购车车的一次结算。</w:t>
            </w:r>
          </w:p>
          <w:p>
            <w:pPr>
              <w:jc w:val="left"/>
            </w:pPr>
            <w:r>
              <w:t>购物车ID与购物车流水号选择使用一个。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Align w:val="center"/>
          </w:tcPr>
          <w:p>
            <w:pPr>
              <w:jc w:val="left"/>
            </w:pPr>
            <w:r>
              <w:t>门店号</w:t>
            </w:r>
          </w:p>
        </w:tc>
        <w:tc>
          <w:tcPr>
            <w:tcW w:w="1380" w:type="dxa"/>
            <w:vAlign w:val="center"/>
          </w:tcPr>
          <w:p>
            <w:pPr>
              <w:jc w:val="left"/>
            </w:pPr>
            <w:r>
              <w:t>storeId</w:t>
            </w:r>
          </w:p>
        </w:tc>
        <w:tc>
          <w:tcPr>
            <w:tcW w:w="93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r>
              <w:t>N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2479" w:type="dxa"/>
            <w:vAlign w:val="center"/>
          </w:tcPr>
          <w:p>
            <w:pPr>
              <w:jc w:val="left"/>
            </w:pPr>
            <w:r>
              <w:t>商户側门店号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Align w:val="center"/>
          </w:tcPr>
          <w:p>
            <w:pPr>
              <w:jc w:val="left"/>
            </w:pPr>
            <w:r>
              <w:t>收银员号</w:t>
            </w:r>
          </w:p>
        </w:tc>
        <w:tc>
          <w:tcPr>
            <w:tcW w:w="1380" w:type="dxa"/>
            <w:vAlign w:val="center"/>
          </w:tcPr>
          <w:p>
            <w:pPr>
              <w:jc w:val="left"/>
            </w:pPr>
            <w:r>
              <w:t>cashierNo</w:t>
            </w:r>
          </w:p>
        </w:tc>
        <w:tc>
          <w:tcPr>
            <w:tcW w:w="93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r>
              <w:t>N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2479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Align w:val="center"/>
          </w:tcPr>
          <w:p>
            <w:pPr>
              <w:jc w:val="left"/>
            </w:pPr>
            <w:r>
              <w:t>设备SN</w:t>
            </w:r>
          </w:p>
        </w:tc>
        <w:tc>
          <w:tcPr>
            <w:tcW w:w="1380" w:type="dxa"/>
            <w:vAlign w:val="center"/>
          </w:tcPr>
          <w:p>
            <w:pPr>
              <w:jc w:val="left"/>
            </w:pPr>
            <w:r>
              <w:t>sn</w:t>
            </w:r>
          </w:p>
        </w:tc>
        <w:tc>
          <w:tcPr>
            <w:tcW w:w="93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r>
              <w:t>N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2479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Align w:val="center"/>
          </w:tcPr>
          <w:p>
            <w:pPr>
              <w:jc w:val="left"/>
            </w:pPr>
            <w:r>
              <w:t>会员ID</w:t>
            </w:r>
          </w:p>
        </w:tc>
        <w:tc>
          <w:tcPr>
            <w:tcW w:w="1380" w:type="dxa"/>
            <w:vAlign w:val="center"/>
          </w:tcPr>
          <w:p>
            <w:pPr>
              <w:jc w:val="left"/>
            </w:pPr>
            <w:r>
              <w:t>userId</w:t>
            </w:r>
          </w:p>
        </w:tc>
        <w:tc>
          <w:tcPr>
            <w:tcW w:w="93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r>
              <w:t>Y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2479" w:type="dxa"/>
            <w:vAlign w:val="center"/>
          </w:tcPr>
          <w:p>
            <w:pPr>
              <w:jc w:val="left"/>
            </w:pPr>
            <w:r>
              <w:t>手机号或会员卡号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70" w:hRule="atLeast"/>
        </w:trPr>
        <w:tc>
          <w:tcPr>
            <w:tcW w:w="1286" w:type="dxa"/>
            <w:vAlign w:val="center"/>
          </w:tcPr>
          <w:p>
            <w:pPr>
              <w:jc w:val="left"/>
            </w:pPr>
            <w:r>
              <w:t>会员类型</w:t>
            </w:r>
          </w:p>
        </w:tc>
        <w:tc>
          <w:tcPr>
            <w:tcW w:w="1380" w:type="dxa"/>
            <w:vAlign w:val="center"/>
          </w:tcPr>
          <w:p>
            <w:pPr>
              <w:jc w:val="left"/>
            </w:pPr>
            <w:r>
              <w:t>userType</w:t>
            </w:r>
          </w:p>
        </w:tc>
        <w:tc>
          <w:tcPr>
            <w:tcW w:w="93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r>
              <w:t>Y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  <w:r>
              <w:t>ISV</w:t>
            </w:r>
          </w:p>
        </w:tc>
        <w:tc>
          <w:tcPr>
            <w:tcW w:w="2479" w:type="dxa"/>
            <w:vAlign w:val="center"/>
          </w:tcPr>
          <w:p>
            <w:r>
              <w:t>默认传ISV</w:t>
            </w:r>
          </w:p>
          <w:p>
            <w:r>
              <w:t>ISV：商家线下会员</w:t>
            </w:r>
          </w:p>
          <w:p>
            <w:pPr>
              <w:jc w:val="left"/>
            </w:pPr>
            <w:r>
              <w:t>Jdpin：京东会员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Align w:val="center"/>
          </w:tcPr>
          <w:p>
            <w:pPr>
              <w:jc w:val="left"/>
            </w:pPr>
            <w:r>
              <w:t>会员码来源</w:t>
            </w:r>
          </w:p>
        </w:tc>
        <w:tc>
          <w:tcPr>
            <w:tcW w:w="1380" w:type="dxa"/>
            <w:vAlign w:val="center"/>
          </w:tcPr>
          <w:p>
            <w:pPr>
              <w:jc w:val="left"/>
            </w:pPr>
            <w:r>
              <w:t>userSource</w:t>
            </w:r>
          </w:p>
        </w:tc>
        <w:tc>
          <w:tcPr>
            <w:tcW w:w="93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r>
              <w:t>N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2479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Align w:val="center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1380" w:type="dxa"/>
            <w:vAlign w:val="center"/>
          </w:tcPr>
          <w:p>
            <w:pPr>
              <w:jc w:val="left"/>
            </w:pPr>
            <w:r>
              <w:t>extra</w:t>
            </w:r>
          </w:p>
        </w:tc>
        <w:tc>
          <w:tcPr>
            <w:tcW w:w="93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r>
              <w:t>N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2479" w:type="dxa"/>
            <w:vAlign w:val="center"/>
          </w:tcPr>
          <w:p>
            <w:pPr>
              <w:jc w:val="left"/>
            </w:pPr>
            <w:r>
              <w:t>备用</w:t>
            </w:r>
            <w:r>
              <w:rPr>
                <w:color w:val="6A8759"/>
              </w:rPr>
              <w:t>{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a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: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b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}</w:t>
            </w:r>
          </w:p>
        </w:tc>
      </w:tr>
    </w:tbl>
    <w:p>
      <w:pPr>
        <w:pStyle w:val="4"/>
        <w:jc w:val="left"/>
      </w:pPr>
    </w:p>
    <w:p>
      <w:pPr>
        <w:pStyle w:val="4"/>
        <w:jc w:val="left"/>
      </w:pPr>
      <w:r>
        <w:t>输出参数</w:t>
      </w:r>
    </w:p>
    <w:tbl>
      <w:tblPr>
        <w:tblStyle w:val="2"/>
        <w:tblW w:w="7435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018"/>
        <w:gridCol w:w="1273"/>
        <w:gridCol w:w="1098"/>
        <w:gridCol w:w="710"/>
        <w:gridCol w:w="871"/>
        <w:gridCol w:w="2465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1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27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09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71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871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246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018" w:type="dxa"/>
            <w:vAlign w:val="center"/>
          </w:tcPr>
          <w:p>
            <w:pPr>
              <w:jc w:val="left"/>
            </w:pPr>
            <w:r>
              <w:t>响应数据</w:t>
            </w:r>
          </w:p>
        </w:tc>
        <w:tc>
          <w:tcPr>
            <w:tcW w:w="1273" w:type="dxa"/>
            <w:vAlign w:val="center"/>
          </w:tcPr>
          <w:p>
            <w:pPr>
              <w:jc w:val="left"/>
            </w:pPr>
            <w:r>
              <w:t>data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  <w:r>
              <w:t>CartInfo</w:t>
            </w:r>
          </w:p>
        </w:tc>
        <w:tc>
          <w:tcPr>
            <w:tcW w:w="710" w:type="dxa"/>
            <w:vAlign w:val="center"/>
          </w:tcPr>
          <w:p>
            <w:r>
              <w:t>Y</w:t>
            </w:r>
          </w:p>
        </w:tc>
        <w:tc>
          <w:tcPr>
            <w:tcW w:w="871" w:type="dxa"/>
            <w:vAlign w:val="center"/>
          </w:tcPr>
          <w:p>
            <w:pPr>
              <w:jc w:val="left"/>
            </w:pPr>
          </w:p>
        </w:tc>
        <w:tc>
          <w:tcPr>
            <w:tcW w:w="2465" w:type="dxa"/>
            <w:vAlign w:val="center"/>
          </w:tcPr>
          <w:p>
            <w:pPr>
              <w:jc w:val="left"/>
            </w:pPr>
            <w:r>
              <w:t>整个购物车信息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18" w:type="dxa"/>
            <w:vAlign w:val="center"/>
          </w:tcPr>
          <w:p>
            <w:pPr>
              <w:jc w:val="left"/>
            </w:pPr>
            <w:r>
              <w:t>响应码</w:t>
            </w:r>
          </w:p>
        </w:tc>
        <w:tc>
          <w:tcPr>
            <w:tcW w:w="1273" w:type="dxa"/>
            <w:vAlign w:val="center"/>
          </w:tcPr>
          <w:p>
            <w:pPr>
              <w:jc w:val="left"/>
            </w:pPr>
            <w:r>
              <w:t>retCode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10" w:type="dxa"/>
            <w:vAlign w:val="center"/>
          </w:tcPr>
          <w:p>
            <w:r>
              <w:t>Y</w:t>
            </w:r>
          </w:p>
        </w:tc>
        <w:tc>
          <w:tcPr>
            <w:tcW w:w="871" w:type="dxa"/>
            <w:vAlign w:val="center"/>
          </w:tcPr>
          <w:p>
            <w:pPr>
              <w:jc w:val="left"/>
            </w:pPr>
          </w:p>
        </w:tc>
        <w:tc>
          <w:tcPr>
            <w:tcW w:w="2465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18" w:type="dxa"/>
            <w:vAlign w:val="center"/>
          </w:tcPr>
          <w:p>
            <w:pPr>
              <w:jc w:val="left"/>
            </w:pPr>
            <w:r>
              <w:t>响应信息</w:t>
            </w:r>
          </w:p>
        </w:tc>
        <w:tc>
          <w:tcPr>
            <w:tcW w:w="1273" w:type="dxa"/>
            <w:vAlign w:val="center"/>
          </w:tcPr>
          <w:p>
            <w:pPr>
              <w:jc w:val="left"/>
            </w:pPr>
            <w:r>
              <w:t>retMessage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10" w:type="dxa"/>
            <w:vAlign w:val="center"/>
          </w:tcPr>
          <w:p>
            <w:r>
              <w:t>Y</w:t>
            </w:r>
          </w:p>
        </w:tc>
        <w:tc>
          <w:tcPr>
            <w:tcW w:w="871" w:type="dxa"/>
            <w:vAlign w:val="center"/>
          </w:tcPr>
          <w:p>
            <w:pPr>
              <w:jc w:val="left"/>
            </w:pPr>
          </w:p>
        </w:tc>
        <w:tc>
          <w:tcPr>
            <w:tcW w:w="2465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18" w:type="dxa"/>
            <w:vAlign w:val="center"/>
          </w:tcPr>
          <w:p>
            <w:pPr>
              <w:jc w:val="left"/>
            </w:pPr>
            <w:r>
              <w:t>响应结果</w:t>
            </w:r>
          </w:p>
        </w:tc>
        <w:tc>
          <w:tcPr>
            <w:tcW w:w="1273" w:type="dxa"/>
            <w:vAlign w:val="center"/>
          </w:tcPr>
          <w:p>
            <w:pPr>
              <w:jc w:val="left"/>
            </w:pPr>
            <w:r>
              <w:t>success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  <w:r>
              <w:t>boolean</w:t>
            </w:r>
          </w:p>
        </w:tc>
        <w:tc>
          <w:tcPr>
            <w:tcW w:w="710" w:type="dxa"/>
            <w:vAlign w:val="center"/>
          </w:tcPr>
          <w:p>
            <w:r>
              <w:t>Y</w:t>
            </w:r>
          </w:p>
        </w:tc>
        <w:tc>
          <w:tcPr>
            <w:tcW w:w="871" w:type="dxa"/>
            <w:vAlign w:val="center"/>
          </w:tcPr>
          <w:p>
            <w:pPr>
              <w:jc w:val="left"/>
            </w:pPr>
          </w:p>
        </w:tc>
        <w:tc>
          <w:tcPr>
            <w:tcW w:w="2465" w:type="dxa"/>
            <w:vAlign w:val="center"/>
          </w:tcPr>
          <w:p>
            <w:pPr>
              <w:jc w:val="left"/>
            </w:pPr>
            <w:r>
              <w:t>true/false</w:t>
            </w: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商品查询（基础功能，必须实现）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接口介绍</w:t>
      </w:r>
    </w:p>
    <w:p>
      <w:pPr>
        <w:pStyle w:val="4"/>
        <w:jc w:val="left"/>
      </w:pPr>
      <w:r>
        <w:rPr>
          <w:b/>
        </w:rPr>
        <w:t>应用场景</w:t>
      </w:r>
      <w:r>
        <w:t>：顾客在自助收银机结算时，扫描商品后，获取商品信息使用。</w:t>
      </w:r>
    </w:p>
    <w:p>
      <w:pPr>
        <w:pStyle w:val="4"/>
        <w:jc w:val="left"/>
      </w:pPr>
      <w:r>
        <w:rPr>
          <w:b/>
        </w:rPr>
        <w:t>接口说明</w:t>
      </w:r>
      <w:r>
        <w:t xml:space="preserve">：商品查询接口，每次传入商品条码进行商品查询，ISV交易中台返回当前购物⻋全部数据。 </w:t>
      </w:r>
    </w:p>
    <w:p>
      <w:pPr>
        <w:pStyle w:val="4"/>
        <w:jc w:val="left"/>
      </w:pPr>
      <w:r>
        <w:t>注:</w:t>
      </w:r>
    </w:p>
    <w:p>
      <w:pPr>
        <w:pStyle w:val="4"/>
        <w:numPr>
          <w:ilvl w:val="0"/>
          <w:numId w:val="26"/>
        </w:numPr>
        <w:jc w:val="left"/>
      </w:pPr>
      <w:r>
        <w:t>如果购物车内，一件商品购买了多件（非散称商品），则需要在商品列表中把商品数据进行合并，商户行数不变，购买数量增加；</w:t>
      </w:r>
    </w:p>
    <w:p>
      <w:pPr>
        <w:pStyle w:val="4"/>
        <w:numPr>
          <w:ilvl w:val="0"/>
          <w:numId w:val="26"/>
        </w:numPr>
        <w:jc w:val="left"/>
      </w:pPr>
      <w:r>
        <w:t>如果订单有订单优惠（比如，满减优惠，立减优惠），则要在返回购物车信息中包含订单优惠。</w:t>
      </w:r>
    </w:p>
    <w:p>
      <w:pPr>
        <w:pStyle w:val="4"/>
        <w:numPr>
          <w:ilvl w:val="0"/>
          <w:numId w:val="26"/>
        </w:numPr>
        <w:jc w:val="left"/>
      </w:pPr>
      <w:r>
        <w:t>当查询的商品不可售时，接口直接返回错误，不把不可售的商品加进购物⻋，通过错误码区分不可售类型。</w:t>
      </w:r>
    </w:p>
    <w:p>
      <w:pPr>
        <w:pStyle w:val="4"/>
        <w:numPr>
          <w:ilvl w:val="0"/>
          <w:numId w:val="26"/>
        </w:numPr>
        <w:jc w:val="left"/>
      </w:pPr>
      <w:r>
        <w:t>如果购买的是散称商品，商品信息中isWeight=true, qty=1, 收银机会限制散称商品不可修改数量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参数说明</w:t>
      </w:r>
    </w:p>
    <w:p>
      <w:pPr>
        <w:pStyle w:val="4"/>
        <w:jc w:val="left"/>
      </w:pPr>
      <w:r>
        <w:t>输入参数</w:t>
      </w:r>
    </w:p>
    <w:tbl>
      <w:tblPr>
        <w:tblStyle w:val="2"/>
        <w:tblW w:w="7447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165"/>
        <w:gridCol w:w="1232"/>
        <w:gridCol w:w="1045"/>
        <w:gridCol w:w="1045"/>
        <w:gridCol w:w="1031"/>
        <w:gridCol w:w="1929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450" w:hRule="atLeast"/>
        </w:trPr>
        <w:tc>
          <w:tcPr>
            <w:tcW w:w="116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232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04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104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1031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192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65" w:type="dxa"/>
            <w:vAlign w:val="center"/>
          </w:tcPr>
          <w:p>
            <w:pPr>
              <w:jc w:val="left"/>
            </w:pPr>
            <w:r>
              <w:t>购物车id</w:t>
            </w:r>
          </w:p>
        </w:tc>
        <w:tc>
          <w:tcPr>
            <w:tcW w:w="1232" w:type="dxa"/>
            <w:vAlign w:val="center"/>
          </w:tcPr>
          <w:p>
            <w:pPr>
              <w:jc w:val="left"/>
            </w:pPr>
            <w:r>
              <w:t>cartId</w:t>
            </w:r>
          </w:p>
        </w:tc>
        <w:tc>
          <w:tcPr>
            <w:tcW w:w="1045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1045" w:type="dxa"/>
            <w:vAlign w:val="center"/>
          </w:tcPr>
          <w:p>
            <w:r>
              <w:t>Y</w:t>
            </w:r>
          </w:p>
        </w:tc>
        <w:tc>
          <w:tcPr>
            <w:tcW w:w="1031" w:type="dxa"/>
            <w:vAlign w:val="center"/>
          </w:tcPr>
          <w:p>
            <w:pPr>
              <w:jc w:val="left"/>
            </w:pPr>
          </w:p>
        </w:tc>
        <w:tc>
          <w:tcPr>
            <w:tcW w:w="1929" w:type="dxa"/>
            <w:vAlign w:val="center"/>
          </w:tcPr>
          <w:p>
            <w:pPr>
              <w:jc w:val="left"/>
            </w:pPr>
            <w:r>
              <w:t>购物⻋ID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65" w:hRule="atLeast"/>
        </w:trPr>
        <w:tc>
          <w:tcPr>
            <w:tcW w:w="1165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  <w:tc>
          <w:tcPr>
            <w:tcW w:w="1232" w:type="dxa"/>
            <w:vAlign w:val="center"/>
          </w:tcPr>
          <w:p>
            <w:pPr>
              <w:jc w:val="left"/>
            </w:pPr>
            <w:r>
              <w:t>cartFlowNo</w:t>
            </w:r>
          </w:p>
        </w:tc>
        <w:tc>
          <w:tcPr>
            <w:tcW w:w="1045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1045" w:type="dxa"/>
            <w:vAlign w:val="center"/>
          </w:tcPr>
          <w:p>
            <w:r>
              <w:t>Y</w:t>
            </w:r>
          </w:p>
        </w:tc>
        <w:tc>
          <w:tcPr>
            <w:tcW w:w="1031" w:type="dxa"/>
            <w:vAlign w:val="center"/>
          </w:tcPr>
          <w:p>
            <w:pPr>
              <w:jc w:val="left"/>
            </w:pPr>
          </w:p>
        </w:tc>
        <w:tc>
          <w:tcPr>
            <w:tcW w:w="1929" w:type="dxa"/>
            <w:vAlign w:val="center"/>
          </w:tcPr>
          <w:p>
            <w:pPr>
              <w:jc w:val="left"/>
            </w:pPr>
            <w:r>
              <w:t>购物车流水号，顾客每次在自助收银机结算时生成的交易流水号，代表购车车的一次结算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65" w:type="dxa"/>
            <w:vAlign w:val="center"/>
          </w:tcPr>
          <w:p>
            <w:pPr>
              <w:jc w:val="left"/>
            </w:pPr>
            <w:r>
              <w:t>门店号</w:t>
            </w:r>
          </w:p>
        </w:tc>
        <w:tc>
          <w:tcPr>
            <w:tcW w:w="1232" w:type="dxa"/>
            <w:vAlign w:val="center"/>
          </w:tcPr>
          <w:p>
            <w:pPr>
              <w:jc w:val="left"/>
            </w:pPr>
            <w:r>
              <w:t>storeId</w:t>
            </w:r>
          </w:p>
        </w:tc>
        <w:tc>
          <w:tcPr>
            <w:tcW w:w="1045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1045" w:type="dxa"/>
            <w:vAlign w:val="center"/>
          </w:tcPr>
          <w:p>
            <w:r>
              <w:t>Y</w:t>
            </w:r>
          </w:p>
        </w:tc>
        <w:tc>
          <w:tcPr>
            <w:tcW w:w="1031" w:type="dxa"/>
            <w:vAlign w:val="center"/>
          </w:tcPr>
          <w:p>
            <w:pPr>
              <w:jc w:val="left"/>
            </w:pPr>
          </w:p>
        </w:tc>
        <w:tc>
          <w:tcPr>
            <w:tcW w:w="1929" w:type="dxa"/>
            <w:vAlign w:val="center"/>
          </w:tcPr>
          <w:p>
            <w:pPr>
              <w:jc w:val="left"/>
            </w:pPr>
            <w:r>
              <w:t>商户側门店号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65" w:type="dxa"/>
            <w:vAlign w:val="center"/>
          </w:tcPr>
          <w:p>
            <w:pPr>
              <w:jc w:val="left"/>
            </w:pPr>
            <w:r>
              <w:t>收银员号</w:t>
            </w:r>
          </w:p>
        </w:tc>
        <w:tc>
          <w:tcPr>
            <w:tcW w:w="1232" w:type="dxa"/>
            <w:vAlign w:val="center"/>
          </w:tcPr>
          <w:p>
            <w:pPr>
              <w:jc w:val="left"/>
            </w:pPr>
            <w:r>
              <w:t>cashierNo</w:t>
            </w:r>
          </w:p>
        </w:tc>
        <w:tc>
          <w:tcPr>
            <w:tcW w:w="1045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1045" w:type="dxa"/>
            <w:vAlign w:val="center"/>
          </w:tcPr>
          <w:p>
            <w:r>
              <w:t>Y</w:t>
            </w:r>
          </w:p>
        </w:tc>
        <w:tc>
          <w:tcPr>
            <w:tcW w:w="1031" w:type="dxa"/>
            <w:vAlign w:val="center"/>
          </w:tcPr>
          <w:p>
            <w:pPr>
              <w:jc w:val="left"/>
            </w:pPr>
          </w:p>
        </w:tc>
        <w:tc>
          <w:tcPr>
            <w:tcW w:w="1929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65" w:type="dxa"/>
            <w:vAlign w:val="center"/>
          </w:tcPr>
          <w:p>
            <w:pPr>
              <w:jc w:val="left"/>
            </w:pPr>
            <w:r>
              <w:t>设备SN</w:t>
            </w:r>
          </w:p>
        </w:tc>
        <w:tc>
          <w:tcPr>
            <w:tcW w:w="1232" w:type="dxa"/>
            <w:vAlign w:val="center"/>
          </w:tcPr>
          <w:p>
            <w:pPr>
              <w:jc w:val="left"/>
            </w:pPr>
            <w:r>
              <w:t>sn</w:t>
            </w:r>
          </w:p>
        </w:tc>
        <w:tc>
          <w:tcPr>
            <w:tcW w:w="1045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1045" w:type="dxa"/>
            <w:vAlign w:val="center"/>
          </w:tcPr>
          <w:p>
            <w:r>
              <w:t>Y</w:t>
            </w:r>
          </w:p>
        </w:tc>
        <w:tc>
          <w:tcPr>
            <w:tcW w:w="1031" w:type="dxa"/>
            <w:vAlign w:val="center"/>
          </w:tcPr>
          <w:p>
            <w:pPr>
              <w:jc w:val="left"/>
            </w:pPr>
          </w:p>
        </w:tc>
        <w:tc>
          <w:tcPr>
            <w:tcW w:w="1929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65" w:type="dxa"/>
            <w:vAlign w:val="center"/>
          </w:tcPr>
          <w:p>
            <w:pPr>
              <w:jc w:val="left"/>
            </w:pPr>
            <w:r>
              <w:t>商品条形码</w:t>
            </w:r>
          </w:p>
        </w:tc>
        <w:tc>
          <w:tcPr>
            <w:tcW w:w="1232" w:type="dxa"/>
            <w:vAlign w:val="center"/>
          </w:tcPr>
          <w:p>
            <w:pPr>
              <w:jc w:val="left"/>
            </w:pPr>
            <w:r>
              <w:t>barcode</w:t>
            </w:r>
          </w:p>
        </w:tc>
        <w:tc>
          <w:tcPr>
            <w:tcW w:w="1045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1045" w:type="dxa"/>
            <w:vAlign w:val="center"/>
          </w:tcPr>
          <w:p>
            <w:r>
              <w:t>Y</w:t>
            </w:r>
          </w:p>
        </w:tc>
        <w:tc>
          <w:tcPr>
            <w:tcW w:w="1031" w:type="dxa"/>
            <w:vAlign w:val="center"/>
          </w:tcPr>
          <w:p>
            <w:pPr>
              <w:jc w:val="left"/>
            </w:pPr>
          </w:p>
        </w:tc>
        <w:tc>
          <w:tcPr>
            <w:tcW w:w="1929" w:type="dxa"/>
            <w:vAlign w:val="center"/>
          </w:tcPr>
          <w:p>
            <w:pPr>
              <w:jc w:val="left"/>
            </w:pPr>
            <w:r>
              <w:t>商品条形码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65" w:type="dxa"/>
            <w:vAlign w:val="center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1232" w:type="dxa"/>
            <w:vAlign w:val="center"/>
          </w:tcPr>
          <w:p>
            <w:pPr>
              <w:jc w:val="left"/>
            </w:pPr>
            <w:r>
              <w:t>extra</w:t>
            </w:r>
          </w:p>
        </w:tc>
        <w:tc>
          <w:tcPr>
            <w:tcW w:w="1045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1045" w:type="dxa"/>
            <w:vAlign w:val="center"/>
          </w:tcPr>
          <w:p>
            <w:r>
              <w:t>N</w:t>
            </w:r>
          </w:p>
        </w:tc>
        <w:tc>
          <w:tcPr>
            <w:tcW w:w="1031" w:type="dxa"/>
            <w:vAlign w:val="center"/>
          </w:tcPr>
          <w:p>
            <w:pPr>
              <w:jc w:val="left"/>
            </w:pPr>
          </w:p>
        </w:tc>
        <w:tc>
          <w:tcPr>
            <w:tcW w:w="1929" w:type="dxa"/>
            <w:vAlign w:val="center"/>
          </w:tcPr>
          <w:p>
            <w:pPr>
              <w:jc w:val="left"/>
            </w:pPr>
            <w:r>
              <w:t>备用</w:t>
            </w:r>
            <w:r>
              <w:rPr>
                <w:color w:val="6A8759"/>
              </w:rPr>
              <w:t>{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a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: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b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}</w:t>
            </w:r>
          </w:p>
        </w:tc>
      </w:tr>
    </w:tbl>
    <w:p>
      <w:pPr>
        <w:pStyle w:val="4"/>
        <w:jc w:val="left"/>
      </w:pPr>
    </w:p>
    <w:p>
      <w:pPr>
        <w:pStyle w:val="4"/>
        <w:jc w:val="left"/>
      </w:pPr>
      <w:r>
        <w:t>输出参数</w:t>
      </w:r>
    </w:p>
    <w:tbl>
      <w:tblPr>
        <w:tblStyle w:val="2"/>
        <w:tblW w:w="7529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165"/>
        <w:gridCol w:w="1246"/>
        <w:gridCol w:w="1139"/>
        <w:gridCol w:w="1125"/>
        <w:gridCol w:w="911"/>
        <w:gridCol w:w="194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6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24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13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112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911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194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65" w:type="dxa"/>
            <w:vAlign w:val="center"/>
          </w:tcPr>
          <w:p>
            <w:pPr>
              <w:jc w:val="left"/>
            </w:pPr>
            <w:r>
              <w:t>响应数据</w:t>
            </w:r>
          </w:p>
        </w:tc>
        <w:tc>
          <w:tcPr>
            <w:tcW w:w="1246" w:type="dxa"/>
            <w:vAlign w:val="center"/>
          </w:tcPr>
          <w:p>
            <w:pPr>
              <w:jc w:val="left"/>
            </w:pPr>
            <w:r>
              <w:t>data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t>CartInfo</w:t>
            </w:r>
          </w:p>
        </w:tc>
        <w:tc>
          <w:tcPr>
            <w:tcW w:w="1125" w:type="dxa"/>
            <w:vAlign w:val="center"/>
          </w:tcPr>
          <w:p>
            <w:r>
              <w:t>Y</w:t>
            </w:r>
          </w:p>
        </w:tc>
        <w:tc>
          <w:tcPr>
            <w:tcW w:w="911" w:type="dxa"/>
            <w:vAlign w:val="center"/>
          </w:tcPr>
          <w:p>
            <w:pPr>
              <w:jc w:val="left"/>
            </w:pPr>
          </w:p>
        </w:tc>
        <w:tc>
          <w:tcPr>
            <w:tcW w:w="1943" w:type="dxa"/>
            <w:vAlign w:val="center"/>
          </w:tcPr>
          <w:p>
            <w:pPr>
              <w:jc w:val="left"/>
            </w:pPr>
            <w:r>
              <w:t>整个购物车信息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65" w:type="dxa"/>
            <w:vAlign w:val="center"/>
          </w:tcPr>
          <w:p>
            <w:pPr>
              <w:jc w:val="left"/>
            </w:pPr>
            <w:r>
              <w:t>响应码</w:t>
            </w:r>
          </w:p>
        </w:tc>
        <w:tc>
          <w:tcPr>
            <w:tcW w:w="1246" w:type="dxa"/>
            <w:vAlign w:val="center"/>
          </w:tcPr>
          <w:p>
            <w:pPr>
              <w:jc w:val="left"/>
            </w:pPr>
            <w:r>
              <w:t>retCode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1125" w:type="dxa"/>
            <w:vAlign w:val="center"/>
          </w:tcPr>
          <w:p>
            <w:r>
              <w:t>Y</w:t>
            </w:r>
          </w:p>
        </w:tc>
        <w:tc>
          <w:tcPr>
            <w:tcW w:w="911" w:type="dxa"/>
            <w:vAlign w:val="center"/>
          </w:tcPr>
          <w:p>
            <w:pPr>
              <w:jc w:val="left"/>
            </w:pPr>
          </w:p>
        </w:tc>
        <w:tc>
          <w:tcPr>
            <w:tcW w:w="194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65" w:type="dxa"/>
            <w:vAlign w:val="center"/>
          </w:tcPr>
          <w:p>
            <w:pPr>
              <w:jc w:val="left"/>
            </w:pPr>
            <w:r>
              <w:t>响应信息</w:t>
            </w:r>
          </w:p>
        </w:tc>
        <w:tc>
          <w:tcPr>
            <w:tcW w:w="1246" w:type="dxa"/>
            <w:vAlign w:val="center"/>
          </w:tcPr>
          <w:p>
            <w:pPr>
              <w:jc w:val="left"/>
            </w:pPr>
            <w:r>
              <w:t>retMessage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1125" w:type="dxa"/>
            <w:vAlign w:val="center"/>
          </w:tcPr>
          <w:p>
            <w:r>
              <w:t>Y</w:t>
            </w:r>
          </w:p>
        </w:tc>
        <w:tc>
          <w:tcPr>
            <w:tcW w:w="911" w:type="dxa"/>
            <w:vAlign w:val="center"/>
          </w:tcPr>
          <w:p>
            <w:pPr>
              <w:jc w:val="left"/>
            </w:pPr>
          </w:p>
        </w:tc>
        <w:tc>
          <w:tcPr>
            <w:tcW w:w="194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65" w:type="dxa"/>
            <w:vAlign w:val="center"/>
          </w:tcPr>
          <w:p>
            <w:pPr>
              <w:jc w:val="left"/>
            </w:pPr>
            <w:r>
              <w:t>响应结果</w:t>
            </w:r>
          </w:p>
        </w:tc>
        <w:tc>
          <w:tcPr>
            <w:tcW w:w="1246" w:type="dxa"/>
            <w:vAlign w:val="center"/>
          </w:tcPr>
          <w:p>
            <w:pPr>
              <w:jc w:val="left"/>
            </w:pPr>
            <w:r>
              <w:t>success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t>boolean</w:t>
            </w:r>
          </w:p>
        </w:tc>
        <w:tc>
          <w:tcPr>
            <w:tcW w:w="1125" w:type="dxa"/>
            <w:vAlign w:val="center"/>
          </w:tcPr>
          <w:p>
            <w:r>
              <w:t>Y</w:t>
            </w:r>
          </w:p>
        </w:tc>
        <w:tc>
          <w:tcPr>
            <w:tcW w:w="911" w:type="dxa"/>
            <w:vAlign w:val="center"/>
          </w:tcPr>
          <w:p>
            <w:pPr>
              <w:jc w:val="left"/>
            </w:pPr>
          </w:p>
        </w:tc>
        <w:tc>
          <w:tcPr>
            <w:tcW w:w="1943" w:type="dxa"/>
            <w:vAlign w:val="center"/>
          </w:tcPr>
          <w:p>
            <w:pPr>
              <w:jc w:val="left"/>
            </w:pP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商品数量更新（基础功能，必须实现）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接口介绍</w:t>
      </w:r>
    </w:p>
    <w:p>
      <w:pPr>
        <w:pStyle w:val="4"/>
        <w:jc w:val="left"/>
      </w:pPr>
      <w:r>
        <w:rPr>
          <w:b/>
        </w:rPr>
        <w:t>应用场景</w:t>
      </w:r>
      <w:r>
        <w:t>：应用场景：顾客在自助收银机上，修改商品数量使用。</w:t>
      </w:r>
    </w:p>
    <w:p>
      <w:pPr>
        <w:pStyle w:val="4"/>
        <w:jc w:val="left"/>
      </w:pPr>
      <w:r>
        <w:rPr>
          <w:b/>
        </w:rPr>
        <w:t>接口说明</w:t>
      </w:r>
      <w:r>
        <w:t>：商品数量编辑更新，按行号或条形码更新当前购物⻋商品数据，ISV交易中台返回当前购物⻋的全部数据。散称商品不能修改数量。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参数说明</w:t>
      </w:r>
    </w:p>
    <w:p>
      <w:pPr>
        <w:pStyle w:val="4"/>
        <w:jc w:val="left"/>
      </w:pPr>
      <w:r>
        <w:t>输入参数</w:t>
      </w:r>
    </w:p>
    <w:tbl>
      <w:tblPr>
        <w:tblStyle w:val="2"/>
        <w:tblW w:w="7515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407"/>
        <w:gridCol w:w="1192"/>
        <w:gridCol w:w="804"/>
        <w:gridCol w:w="589"/>
        <w:gridCol w:w="763"/>
        <w:gridCol w:w="276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192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80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58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76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276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center"/>
          </w:tcPr>
          <w:p>
            <w:pPr>
              <w:jc w:val="left"/>
            </w:pPr>
            <w:r>
              <w:t>购物车id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cartId</w:t>
            </w:r>
          </w:p>
        </w:tc>
        <w:tc>
          <w:tcPr>
            <w:tcW w:w="804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r>
              <w:t>Y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2760" w:type="dxa"/>
            <w:vAlign w:val="center"/>
          </w:tcPr>
          <w:p>
            <w:pPr>
              <w:jc w:val="left"/>
            </w:pPr>
            <w:r>
              <w:t>购物ID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cartFlowNo</w:t>
            </w:r>
          </w:p>
        </w:tc>
        <w:tc>
          <w:tcPr>
            <w:tcW w:w="804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r>
              <w:t>Y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2760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center"/>
          </w:tcPr>
          <w:p>
            <w:pPr>
              <w:jc w:val="left"/>
            </w:pPr>
            <w:r>
              <w:t>门店号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storeId</w:t>
            </w:r>
          </w:p>
        </w:tc>
        <w:tc>
          <w:tcPr>
            <w:tcW w:w="804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r>
              <w:t>Y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2760" w:type="dxa"/>
            <w:vAlign w:val="center"/>
          </w:tcPr>
          <w:p>
            <w:pPr>
              <w:jc w:val="left"/>
            </w:pPr>
            <w:r>
              <w:t>商户側门店号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20" w:hRule="atLeast"/>
        </w:trPr>
        <w:tc>
          <w:tcPr>
            <w:tcW w:w="1407" w:type="dxa"/>
            <w:vAlign w:val="center"/>
          </w:tcPr>
          <w:p>
            <w:pPr>
              <w:jc w:val="left"/>
            </w:pPr>
            <w:r>
              <w:t>收银员号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cashierNo</w:t>
            </w:r>
          </w:p>
        </w:tc>
        <w:tc>
          <w:tcPr>
            <w:tcW w:w="804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r>
              <w:t>Y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2760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center"/>
          </w:tcPr>
          <w:p>
            <w:pPr>
              <w:jc w:val="left"/>
            </w:pPr>
            <w:r>
              <w:t>设备SN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sn</w:t>
            </w:r>
          </w:p>
        </w:tc>
        <w:tc>
          <w:tcPr>
            <w:tcW w:w="804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r>
              <w:t>Y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2760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" w:hRule="atLeast"/>
        </w:trPr>
        <w:tc>
          <w:tcPr>
            <w:tcW w:w="1407" w:type="dxa"/>
            <w:vAlign w:val="top"/>
          </w:tcPr>
          <w:p>
            <w:pPr>
              <w:jc w:val="left"/>
            </w:pPr>
            <w:r>
              <w:rPr>
                <w:color w:val="232323"/>
              </w:rPr>
              <w:t>商品行ID</w:t>
            </w:r>
          </w:p>
        </w:tc>
        <w:tc>
          <w:tcPr>
            <w:tcW w:w="1192" w:type="dxa"/>
            <w:vAlign w:val="top"/>
          </w:tcPr>
          <w:p>
            <w:pPr>
              <w:jc w:val="left"/>
            </w:pPr>
            <w:r>
              <w:t>lineId</w:t>
            </w:r>
          </w:p>
        </w:tc>
        <w:tc>
          <w:tcPr>
            <w:tcW w:w="804" w:type="dxa"/>
            <w:vAlign w:val="top"/>
          </w:tcPr>
          <w:p>
            <w:pPr>
              <w:jc w:val="left"/>
            </w:pPr>
            <w:r>
              <w:rPr>
                <w:color w:val="232323"/>
              </w:rPr>
              <w:t>String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rPr>
                <w:color w:val="232323"/>
              </w:rPr>
              <w:t>N</w:t>
            </w:r>
          </w:p>
        </w:tc>
        <w:tc>
          <w:tcPr>
            <w:tcW w:w="763" w:type="dxa"/>
            <w:vAlign w:val="top"/>
          </w:tcPr>
          <w:p>
            <w:pPr>
              <w:jc w:val="left"/>
            </w:pPr>
          </w:p>
        </w:tc>
        <w:tc>
          <w:tcPr>
            <w:tcW w:w="2760" w:type="dxa"/>
            <w:vAlign w:val="top"/>
          </w:tcPr>
          <w:p>
            <w:pPr>
              <w:jc w:val="left"/>
            </w:pPr>
            <w:r>
              <w:rPr>
                <w:color w:val="232323"/>
              </w:rPr>
              <w:t>商品行标识（部分商户必传）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center"/>
          </w:tcPr>
          <w:p>
            <w:pPr>
              <w:jc w:val="left"/>
            </w:pPr>
            <w:r>
              <w:t>商品条形码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barcode</w:t>
            </w:r>
          </w:p>
        </w:tc>
        <w:tc>
          <w:tcPr>
            <w:tcW w:w="804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r>
              <w:t>N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2760" w:type="dxa"/>
            <w:vAlign w:val="center"/>
          </w:tcPr>
          <w:p>
            <w:pPr>
              <w:jc w:val="left"/>
            </w:pPr>
            <w:r>
              <w:t>商品条形码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07" w:type="dxa"/>
            <w:vAlign w:val="center"/>
          </w:tcPr>
          <w:p>
            <w:pPr>
              <w:jc w:val="left"/>
            </w:pPr>
            <w:r>
              <w:t>商品数量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quantity</w:t>
            </w:r>
          </w:p>
        </w:tc>
        <w:tc>
          <w:tcPr>
            <w:tcW w:w="804" w:type="dxa"/>
            <w:vAlign w:val="center"/>
          </w:tcPr>
          <w:p>
            <w:pPr>
              <w:jc w:val="left"/>
            </w:pPr>
            <w:r>
              <w:t>Integer</w:t>
            </w:r>
          </w:p>
        </w:tc>
        <w:tc>
          <w:tcPr>
            <w:tcW w:w="589" w:type="dxa"/>
            <w:vAlign w:val="center"/>
          </w:tcPr>
          <w:p>
            <w:r>
              <w:t>Y</w:t>
            </w:r>
          </w:p>
        </w:tc>
        <w:tc>
          <w:tcPr>
            <w:tcW w:w="763" w:type="dxa"/>
            <w:vAlign w:val="center"/>
          </w:tcPr>
          <w:p>
            <w:pPr>
              <w:jc w:val="left"/>
            </w:pPr>
          </w:p>
        </w:tc>
        <w:tc>
          <w:tcPr>
            <w:tcW w:w="2760" w:type="dxa"/>
            <w:vAlign w:val="center"/>
          </w:tcPr>
          <w:p>
            <w:pPr>
              <w:jc w:val="left"/>
            </w:pPr>
            <w:r>
              <w:t>商品数量，当商品数量为0时，删除该商品行。</w:t>
            </w:r>
          </w:p>
        </w:tc>
      </w:tr>
    </w:tbl>
    <w:p>
      <w:pPr>
        <w:pStyle w:val="4"/>
        <w:jc w:val="left"/>
      </w:pPr>
    </w:p>
    <w:p>
      <w:pPr>
        <w:pStyle w:val="4"/>
        <w:jc w:val="left"/>
      </w:pPr>
      <w:r>
        <w:t>输出参数</w:t>
      </w:r>
    </w:p>
    <w:tbl>
      <w:tblPr>
        <w:tblStyle w:val="2"/>
        <w:tblW w:w="7366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098"/>
        <w:gridCol w:w="1219"/>
        <w:gridCol w:w="1098"/>
        <w:gridCol w:w="1085"/>
        <w:gridCol w:w="964"/>
        <w:gridCol w:w="1902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9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21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09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108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96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1902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98" w:type="dxa"/>
            <w:vAlign w:val="center"/>
          </w:tcPr>
          <w:p>
            <w:pPr>
              <w:jc w:val="left"/>
            </w:pPr>
            <w:r>
              <w:t>响应数据</w:t>
            </w:r>
          </w:p>
        </w:tc>
        <w:tc>
          <w:tcPr>
            <w:tcW w:w="1219" w:type="dxa"/>
            <w:vAlign w:val="center"/>
          </w:tcPr>
          <w:p>
            <w:pPr>
              <w:jc w:val="left"/>
            </w:pPr>
            <w:r>
              <w:t>data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  <w:r>
              <w:t>CartInfo</w:t>
            </w:r>
          </w:p>
        </w:tc>
        <w:tc>
          <w:tcPr>
            <w:tcW w:w="1085" w:type="dxa"/>
            <w:vAlign w:val="center"/>
          </w:tcPr>
          <w:p>
            <w:r>
              <w:t>Y</w:t>
            </w:r>
          </w:p>
        </w:tc>
        <w:tc>
          <w:tcPr>
            <w:tcW w:w="964" w:type="dxa"/>
            <w:vAlign w:val="center"/>
          </w:tcPr>
          <w:p>
            <w:pPr>
              <w:jc w:val="left"/>
            </w:pPr>
          </w:p>
        </w:tc>
        <w:tc>
          <w:tcPr>
            <w:tcW w:w="1902" w:type="dxa"/>
            <w:vAlign w:val="center"/>
          </w:tcPr>
          <w:p>
            <w:pPr>
              <w:jc w:val="left"/>
            </w:pPr>
            <w:r>
              <w:t>整个购物车信息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98" w:type="dxa"/>
            <w:vAlign w:val="center"/>
          </w:tcPr>
          <w:p>
            <w:pPr>
              <w:jc w:val="left"/>
            </w:pPr>
            <w:r>
              <w:t>响应码</w:t>
            </w:r>
          </w:p>
        </w:tc>
        <w:tc>
          <w:tcPr>
            <w:tcW w:w="1219" w:type="dxa"/>
            <w:vAlign w:val="center"/>
          </w:tcPr>
          <w:p>
            <w:pPr>
              <w:jc w:val="left"/>
            </w:pPr>
            <w:r>
              <w:t>retCode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1085" w:type="dxa"/>
            <w:vAlign w:val="center"/>
          </w:tcPr>
          <w:p>
            <w:r>
              <w:t>Y</w:t>
            </w:r>
          </w:p>
        </w:tc>
        <w:tc>
          <w:tcPr>
            <w:tcW w:w="964" w:type="dxa"/>
            <w:vAlign w:val="center"/>
          </w:tcPr>
          <w:p>
            <w:pPr>
              <w:jc w:val="left"/>
            </w:pPr>
          </w:p>
        </w:tc>
        <w:tc>
          <w:tcPr>
            <w:tcW w:w="1902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98" w:type="dxa"/>
            <w:vAlign w:val="center"/>
          </w:tcPr>
          <w:p>
            <w:pPr>
              <w:jc w:val="left"/>
            </w:pPr>
            <w:r>
              <w:t>响应信息</w:t>
            </w:r>
          </w:p>
        </w:tc>
        <w:tc>
          <w:tcPr>
            <w:tcW w:w="1219" w:type="dxa"/>
            <w:vAlign w:val="center"/>
          </w:tcPr>
          <w:p>
            <w:pPr>
              <w:jc w:val="left"/>
            </w:pPr>
            <w:r>
              <w:t>retMessage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1085" w:type="dxa"/>
            <w:vAlign w:val="center"/>
          </w:tcPr>
          <w:p>
            <w:r>
              <w:t>Y</w:t>
            </w:r>
          </w:p>
        </w:tc>
        <w:tc>
          <w:tcPr>
            <w:tcW w:w="964" w:type="dxa"/>
            <w:vAlign w:val="center"/>
          </w:tcPr>
          <w:p>
            <w:pPr>
              <w:jc w:val="left"/>
            </w:pPr>
          </w:p>
        </w:tc>
        <w:tc>
          <w:tcPr>
            <w:tcW w:w="1902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98" w:type="dxa"/>
            <w:vAlign w:val="center"/>
          </w:tcPr>
          <w:p>
            <w:pPr>
              <w:jc w:val="left"/>
            </w:pPr>
            <w:r>
              <w:t>响应结果</w:t>
            </w:r>
          </w:p>
        </w:tc>
        <w:tc>
          <w:tcPr>
            <w:tcW w:w="1219" w:type="dxa"/>
            <w:vAlign w:val="center"/>
          </w:tcPr>
          <w:p>
            <w:pPr>
              <w:jc w:val="left"/>
            </w:pPr>
            <w:r>
              <w:t>success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  <w:r>
              <w:t>boolean</w:t>
            </w:r>
          </w:p>
        </w:tc>
        <w:tc>
          <w:tcPr>
            <w:tcW w:w="1085" w:type="dxa"/>
            <w:vAlign w:val="center"/>
          </w:tcPr>
          <w:p>
            <w:r>
              <w:t>Y</w:t>
            </w:r>
          </w:p>
        </w:tc>
        <w:tc>
          <w:tcPr>
            <w:tcW w:w="964" w:type="dxa"/>
            <w:vAlign w:val="center"/>
          </w:tcPr>
          <w:p>
            <w:pPr>
              <w:jc w:val="left"/>
            </w:pPr>
          </w:p>
        </w:tc>
        <w:tc>
          <w:tcPr>
            <w:tcW w:w="1902" w:type="dxa"/>
            <w:vAlign w:val="center"/>
          </w:tcPr>
          <w:p>
            <w:pPr>
              <w:jc w:val="left"/>
            </w:pP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删除商品（基础功能，必须实现）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接口介绍</w:t>
      </w:r>
    </w:p>
    <w:p>
      <w:pPr>
        <w:pStyle w:val="4"/>
        <w:jc w:val="left"/>
      </w:pPr>
      <w:r>
        <w:rPr>
          <w:b/>
        </w:rPr>
        <w:t>应用场景</w:t>
      </w:r>
      <w:r>
        <w:t>：顾客在自助收银机上删除购物车内商品使用。</w:t>
      </w:r>
    </w:p>
    <w:p>
      <w:pPr>
        <w:pStyle w:val="4"/>
        <w:jc w:val="left"/>
      </w:pPr>
      <w:r>
        <w:rPr>
          <w:b/>
        </w:rPr>
        <w:t>接口说明</w:t>
      </w:r>
      <w:r>
        <w:t>：按行号或条形码删除当前购物⻋商品数据，ISV交易中台返回当前购物⻋的全部数据。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参数说明</w:t>
      </w:r>
    </w:p>
    <w:p>
      <w:pPr>
        <w:pStyle w:val="4"/>
        <w:jc w:val="left"/>
      </w:pPr>
      <w:r>
        <w:t>输入参数</w:t>
      </w:r>
    </w:p>
    <w:tbl>
      <w:tblPr>
        <w:tblStyle w:val="2"/>
        <w:tblW w:w="7515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66"/>
        <w:gridCol w:w="1179"/>
        <w:gridCol w:w="696"/>
        <w:gridCol w:w="616"/>
        <w:gridCol w:w="777"/>
        <w:gridCol w:w="2881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6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17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69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61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777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2881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66" w:type="dxa"/>
            <w:vAlign w:val="center"/>
          </w:tcPr>
          <w:p>
            <w:pPr>
              <w:jc w:val="left"/>
            </w:pPr>
            <w:r>
              <w:t>购物车id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cartId</w:t>
            </w:r>
          </w:p>
        </w:tc>
        <w:tc>
          <w:tcPr>
            <w:tcW w:w="69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16" w:type="dxa"/>
            <w:vAlign w:val="center"/>
          </w:tcPr>
          <w:p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881" w:type="dxa"/>
            <w:vAlign w:val="center"/>
          </w:tcPr>
          <w:p>
            <w:pPr>
              <w:jc w:val="left"/>
            </w:pPr>
            <w:r>
              <w:t>购物ID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66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cartFlowNo</w:t>
            </w:r>
          </w:p>
        </w:tc>
        <w:tc>
          <w:tcPr>
            <w:tcW w:w="69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16" w:type="dxa"/>
            <w:vAlign w:val="center"/>
          </w:tcPr>
          <w:p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881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66" w:type="dxa"/>
            <w:vAlign w:val="center"/>
          </w:tcPr>
          <w:p>
            <w:pPr>
              <w:jc w:val="left"/>
            </w:pPr>
            <w:r>
              <w:t>门店号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storeId</w:t>
            </w:r>
          </w:p>
        </w:tc>
        <w:tc>
          <w:tcPr>
            <w:tcW w:w="69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16" w:type="dxa"/>
            <w:vAlign w:val="center"/>
          </w:tcPr>
          <w:p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881" w:type="dxa"/>
            <w:vAlign w:val="center"/>
          </w:tcPr>
          <w:p>
            <w:pPr>
              <w:jc w:val="left"/>
            </w:pPr>
            <w:r>
              <w:t>商户側门店号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66" w:type="dxa"/>
            <w:vAlign w:val="center"/>
          </w:tcPr>
          <w:p>
            <w:pPr>
              <w:jc w:val="left"/>
            </w:pPr>
            <w:r>
              <w:t>收银员号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cashierNo</w:t>
            </w:r>
          </w:p>
        </w:tc>
        <w:tc>
          <w:tcPr>
            <w:tcW w:w="69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16" w:type="dxa"/>
            <w:vAlign w:val="center"/>
          </w:tcPr>
          <w:p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881" w:type="dxa"/>
            <w:vAlign w:val="center"/>
          </w:tcPr>
          <w:p>
            <w:pPr>
              <w:jc w:val="left"/>
            </w:pP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66" w:type="dxa"/>
            <w:vAlign w:val="center"/>
          </w:tcPr>
          <w:p>
            <w:pPr>
              <w:jc w:val="left"/>
            </w:pPr>
            <w:r>
              <w:t>设备SN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sn</w:t>
            </w:r>
          </w:p>
        </w:tc>
        <w:tc>
          <w:tcPr>
            <w:tcW w:w="69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16" w:type="dxa"/>
            <w:vAlign w:val="center"/>
          </w:tcPr>
          <w:p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881" w:type="dxa"/>
            <w:vAlign w:val="center"/>
          </w:tcPr>
          <w:p>
            <w:pPr>
              <w:jc w:val="left"/>
            </w:pP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66" w:type="dxa"/>
            <w:vAlign w:val="center"/>
          </w:tcPr>
          <w:p>
            <w:pPr>
              <w:jc w:val="left"/>
            </w:pPr>
            <w:r>
              <w:t>商品条形码</w:t>
            </w:r>
          </w:p>
        </w:tc>
        <w:tc>
          <w:tcPr>
            <w:tcW w:w="1179" w:type="dxa"/>
            <w:vAlign w:val="center"/>
          </w:tcPr>
          <w:p>
            <w:pPr>
              <w:jc w:val="left"/>
            </w:pPr>
            <w:r>
              <w:t>barcode</w:t>
            </w:r>
          </w:p>
        </w:tc>
        <w:tc>
          <w:tcPr>
            <w:tcW w:w="69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16" w:type="dxa"/>
            <w:vAlign w:val="center"/>
          </w:tcPr>
          <w:p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881" w:type="dxa"/>
            <w:vAlign w:val="center"/>
          </w:tcPr>
          <w:p>
            <w:pPr>
              <w:jc w:val="left"/>
            </w:pPr>
            <w:r>
              <w:t>商品条形码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1366" w:type="dxa"/>
            <w:vAlign w:val="top"/>
          </w:tcPr>
          <w:p>
            <w:pPr>
              <w:jc w:val="left"/>
            </w:pPr>
            <w:r>
              <w:rPr>
                <w:color w:val="232323"/>
              </w:rPr>
              <w:t>商品行ID</w:t>
            </w:r>
          </w:p>
        </w:tc>
        <w:tc>
          <w:tcPr>
            <w:tcW w:w="1179" w:type="dxa"/>
            <w:vAlign w:val="top"/>
          </w:tcPr>
          <w:p>
            <w:pPr>
              <w:jc w:val="left"/>
            </w:pPr>
            <w:r>
              <w:t>lineId</w:t>
            </w:r>
          </w:p>
        </w:tc>
        <w:tc>
          <w:tcPr>
            <w:tcW w:w="696" w:type="dxa"/>
            <w:vAlign w:val="top"/>
          </w:tcPr>
          <w:p>
            <w:pPr>
              <w:jc w:val="left"/>
            </w:pPr>
            <w:r>
              <w:rPr>
                <w:color w:val="232323"/>
              </w:rPr>
              <w:t>String</w:t>
            </w:r>
          </w:p>
        </w:tc>
        <w:tc>
          <w:tcPr>
            <w:tcW w:w="616" w:type="dxa"/>
            <w:vAlign w:val="top"/>
          </w:tcPr>
          <w:p>
            <w:pPr>
              <w:jc w:val="left"/>
            </w:pPr>
            <w:r>
              <w:rPr>
                <w:color w:val="232323"/>
              </w:rPr>
              <w:t>N</w:t>
            </w:r>
          </w:p>
        </w:tc>
        <w:tc>
          <w:tcPr>
            <w:tcW w:w="777" w:type="dxa"/>
            <w:vAlign w:val="top"/>
          </w:tcPr>
          <w:p>
            <w:pPr>
              <w:jc w:val="left"/>
            </w:pPr>
          </w:p>
        </w:tc>
        <w:tc>
          <w:tcPr>
            <w:tcW w:w="2881" w:type="dxa"/>
            <w:vAlign w:val="top"/>
          </w:tcPr>
          <w:p>
            <w:pPr>
              <w:jc w:val="left"/>
            </w:pPr>
            <w:r>
              <w:rPr>
                <w:color w:val="232323"/>
              </w:rPr>
              <w:t>商品行标识（部分商户必传）</w:t>
            </w:r>
          </w:p>
        </w:tc>
      </w:tr>
    </w:tbl>
    <w:p>
      <w:pPr>
        <w:pStyle w:val="4"/>
        <w:jc w:val="left"/>
      </w:pPr>
    </w:p>
    <w:p>
      <w:pPr>
        <w:pStyle w:val="4"/>
        <w:jc w:val="left"/>
      </w:pPr>
      <w:r>
        <w:t>输出参数</w:t>
      </w:r>
    </w:p>
    <w:tbl>
      <w:tblPr>
        <w:tblStyle w:val="2"/>
        <w:tblW w:w="743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206"/>
        <w:gridCol w:w="1219"/>
        <w:gridCol w:w="1098"/>
        <w:gridCol w:w="1098"/>
        <w:gridCol w:w="1098"/>
        <w:gridCol w:w="1715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0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21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09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109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109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171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06" w:type="dxa"/>
            <w:vAlign w:val="center"/>
          </w:tcPr>
          <w:p>
            <w:pPr>
              <w:jc w:val="left"/>
            </w:pPr>
            <w:r>
              <w:t>响应数据</w:t>
            </w:r>
          </w:p>
        </w:tc>
        <w:tc>
          <w:tcPr>
            <w:tcW w:w="1219" w:type="dxa"/>
            <w:vAlign w:val="center"/>
          </w:tcPr>
          <w:p>
            <w:pPr>
              <w:jc w:val="left"/>
            </w:pPr>
            <w:r>
              <w:t>data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  <w:r>
              <w:t>CartInfo</w:t>
            </w:r>
          </w:p>
        </w:tc>
        <w:tc>
          <w:tcPr>
            <w:tcW w:w="1098" w:type="dxa"/>
            <w:vAlign w:val="center"/>
          </w:tcPr>
          <w:p>
            <w:r>
              <w:t>Y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</w:p>
        </w:tc>
        <w:tc>
          <w:tcPr>
            <w:tcW w:w="1715" w:type="dxa"/>
            <w:vAlign w:val="center"/>
          </w:tcPr>
          <w:p>
            <w:pPr>
              <w:jc w:val="left"/>
            </w:pPr>
            <w:r>
              <w:t>整个购物车信息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06" w:type="dxa"/>
            <w:vAlign w:val="center"/>
          </w:tcPr>
          <w:p>
            <w:pPr>
              <w:jc w:val="left"/>
            </w:pPr>
            <w:r>
              <w:t>响应码</w:t>
            </w:r>
          </w:p>
        </w:tc>
        <w:tc>
          <w:tcPr>
            <w:tcW w:w="1219" w:type="dxa"/>
            <w:vAlign w:val="center"/>
          </w:tcPr>
          <w:p>
            <w:pPr>
              <w:jc w:val="left"/>
            </w:pPr>
            <w:r>
              <w:t>retCode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1098" w:type="dxa"/>
            <w:vAlign w:val="center"/>
          </w:tcPr>
          <w:p>
            <w:r>
              <w:t>Y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</w:p>
        </w:tc>
        <w:tc>
          <w:tcPr>
            <w:tcW w:w="1715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06" w:type="dxa"/>
            <w:vAlign w:val="center"/>
          </w:tcPr>
          <w:p>
            <w:pPr>
              <w:jc w:val="left"/>
            </w:pPr>
            <w:r>
              <w:t>响应信息</w:t>
            </w:r>
          </w:p>
        </w:tc>
        <w:tc>
          <w:tcPr>
            <w:tcW w:w="1219" w:type="dxa"/>
            <w:vAlign w:val="center"/>
          </w:tcPr>
          <w:p>
            <w:pPr>
              <w:jc w:val="left"/>
            </w:pPr>
            <w:r>
              <w:t>retMessage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1098" w:type="dxa"/>
            <w:vAlign w:val="center"/>
          </w:tcPr>
          <w:p>
            <w:r>
              <w:t>Y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</w:p>
        </w:tc>
        <w:tc>
          <w:tcPr>
            <w:tcW w:w="1715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06" w:type="dxa"/>
            <w:vAlign w:val="center"/>
          </w:tcPr>
          <w:p>
            <w:pPr>
              <w:jc w:val="left"/>
            </w:pPr>
            <w:r>
              <w:t>响应结果</w:t>
            </w:r>
          </w:p>
        </w:tc>
        <w:tc>
          <w:tcPr>
            <w:tcW w:w="1219" w:type="dxa"/>
            <w:vAlign w:val="center"/>
          </w:tcPr>
          <w:p>
            <w:pPr>
              <w:jc w:val="left"/>
            </w:pPr>
            <w:r>
              <w:t>success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  <w:r>
              <w:t>boolean</w:t>
            </w:r>
          </w:p>
        </w:tc>
        <w:tc>
          <w:tcPr>
            <w:tcW w:w="1098" w:type="dxa"/>
            <w:vAlign w:val="center"/>
          </w:tcPr>
          <w:p>
            <w:r>
              <w:t>Y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</w:p>
        </w:tc>
        <w:tc>
          <w:tcPr>
            <w:tcW w:w="1715" w:type="dxa"/>
            <w:vAlign w:val="center"/>
          </w:tcPr>
          <w:p>
            <w:pPr>
              <w:jc w:val="left"/>
            </w:pP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清空购物车（基础功能，必须实现）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接口介绍</w:t>
      </w:r>
    </w:p>
    <w:p>
      <w:pPr>
        <w:pStyle w:val="4"/>
        <w:jc w:val="left"/>
      </w:pPr>
      <w:r>
        <w:rPr>
          <w:b/>
        </w:rPr>
        <w:t>应用场景</w:t>
      </w:r>
      <w:r>
        <w:t>：</w:t>
      </w:r>
      <w:r>
        <w:rPr>
          <w:sz w:val="24"/>
          <w:szCs w:val="24"/>
        </w:rPr>
        <w:t>用户手动取消交易或者交易超时自助收银客户端自动取消交易情况</w:t>
      </w:r>
      <w:r>
        <w:rPr>
          <w:sz w:val="20"/>
          <w:szCs w:val="20"/>
        </w:rPr>
        <w:t>。</w:t>
      </w:r>
    </w:p>
    <w:p>
      <w:pPr>
        <w:pStyle w:val="4"/>
        <w:jc w:val="left"/>
      </w:pPr>
      <w:r>
        <w:rPr>
          <w:b/>
        </w:rPr>
        <w:t>接口说明</w:t>
      </w:r>
      <w:r>
        <w:t>：</w:t>
      </w:r>
      <w:r>
        <w:rPr>
          <w:sz w:val="24"/>
          <w:szCs w:val="24"/>
        </w:rPr>
        <w:t>清空购物车，对应的订单、购物车流水销毁，同时ISV側如果已经锁定优惠使用的话，需要释放优惠信息，恢复已使用的积分，恢复已使用的储值卡金额。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参数说明</w:t>
      </w:r>
    </w:p>
    <w:p>
      <w:pPr>
        <w:pStyle w:val="4"/>
        <w:jc w:val="left"/>
      </w:pPr>
      <w:r>
        <w:t>输入参数</w:t>
      </w:r>
    </w:p>
    <w:tbl>
      <w:tblPr>
        <w:tblStyle w:val="2"/>
        <w:tblW w:w="82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675"/>
        <w:gridCol w:w="1407"/>
        <w:gridCol w:w="1393"/>
        <w:gridCol w:w="1005"/>
        <w:gridCol w:w="978"/>
        <w:gridCol w:w="1742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7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407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39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100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97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1742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75" w:type="dxa"/>
            <w:vAlign w:val="center"/>
          </w:tcPr>
          <w:p>
            <w:pPr>
              <w:jc w:val="left"/>
            </w:pPr>
            <w:r>
              <w:t>购物车ID</w:t>
            </w:r>
          </w:p>
        </w:tc>
        <w:tc>
          <w:tcPr>
            <w:tcW w:w="1407" w:type="dxa"/>
            <w:vAlign w:val="center"/>
          </w:tcPr>
          <w:p>
            <w:pPr>
              <w:jc w:val="left"/>
            </w:pPr>
            <w:r>
              <w:t>cartld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1005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</w:p>
        </w:tc>
        <w:tc>
          <w:tcPr>
            <w:tcW w:w="1742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75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  <w:tc>
          <w:tcPr>
            <w:tcW w:w="1407" w:type="dxa"/>
            <w:vAlign w:val="center"/>
          </w:tcPr>
          <w:p>
            <w:pPr>
              <w:jc w:val="left"/>
            </w:pPr>
            <w:r>
              <w:t>cartFlowNo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1005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</w:p>
        </w:tc>
        <w:tc>
          <w:tcPr>
            <w:tcW w:w="1742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75" w:type="dxa"/>
            <w:vAlign w:val="center"/>
          </w:tcPr>
          <w:p>
            <w:pPr>
              <w:jc w:val="left"/>
            </w:pPr>
            <w:r>
              <w:t>门店号</w:t>
            </w:r>
          </w:p>
        </w:tc>
        <w:tc>
          <w:tcPr>
            <w:tcW w:w="1407" w:type="dxa"/>
            <w:vAlign w:val="center"/>
          </w:tcPr>
          <w:p>
            <w:pPr>
              <w:jc w:val="left"/>
            </w:pPr>
            <w:r>
              <w:t>storeId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1005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</w:p>
        </w:tc>
        <w:tc>
          <w:tcPr>
            <w:tcW w:w="1742" w:type="dxa"/>
            <w:vAlign w:val="center"/>
          </w:tcPr>
          <w:p>
            <w:pPr>
              <w:jc w:val="left"/>
            </w:pPr>
            <w:r>
              <w:t>商户側门店号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75" w:type="dxa"/>
            <w:vAlign w:val="center"/>
          </w:tcPr>
          <w:p>
            <w:pPr>
              <w:jc w:val="left"/>
            </w:pPr>
            <w:r>
              <w:t>收银员号</w:t>
            </w:r>
          </w:p>
        </w:tc>
        <w:tc>
          <w:tcPr>
            <w:tcW w:w="1407" w:type="dxa"/>
            <w:vAlign w:val="center"/>
          </w:tcPr>
          <w:p>
            <w:pPr>
              <w:jc w:val="left"/>
            </w:pPr>
            <w:r>
              <w:t>cashierNo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1005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</w:p>
        </w:tc>
        <w:tc>
          <w:tcPr>
            <w:tcW w:w="1742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75" w:type="dxa"/>
            <w:vAlign w:val="center"/>
          </w:tcPr>
          <w:p>
            <w:pPr>
              <w:jc w:val="left"/>
            </w:pPr>
            <w:r>
              <w:t>设备SN</w:t>
            </w:r>
          </w:p>
        </w:tc>
        <w:tc>
          <w:tcPr>
            <w:tcW w:w="1407" w:type="dxa"/>
            <w:vAlign w:val="center"/>
          </w:tcPr>
          <w:p>
            <w:pPr>
              <w:jc w:val="left"/>
            </w:pPr>
            <w:r>
              <w:t>sn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1005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</w:p>
        </w:tc>
        <w:tc>
          <w:tcPr>
            <w:tcW w:w="1742" w:type="dxa"/>
            <w:vAlign w:val="center"/>
          </w:tcPr>
          <w:p>
            <w:pPr>
              <w:jc w:val="left"/>
            </w:pPr>
          </w:p>
        </w:tc>
      </w:tr>
    </w:tbl>
    <w:p>
      <w:pPr>
        <w:pStyle w:val="4"/>
        <w:jc w:val="left"/>
      </w:pPr>
    </w:p>
    <w:p>
      <w:pPr>
        <w:pStyle w:val="4"/>
        <w:jc w:val="left"/>
      </w:pPr>
      <w:r>
        <w:t>输出参数</w:t>
      </w:r>
    </w:p>
    <w:tbl>
      <w:tblPr>
        <w:tblStyle w:val="2"/>
        <w:tblW w:w="8199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41"/>
        <w:gridCol w:w="1393"/>
        <w:gridCol w:w="1407"/>
        <w:gridCol w:w="1152"/>
        <w:gridCol w:w="978"/>
        <w:gridCol w:w="1728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41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39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407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1152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97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172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1541" w:type="dxa"/>
            <w:vAlign w:val="center"/>
          </w:tcPr>
          <w:p>
            <w:pPr>
              <w:jc w:val="left"/>
            </w:pPr>
            <w:r>
              <w:t>响应结果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success</w:t>
            </w:r>
          </w:p>
        </w:tc>
        <w:tc>
          <w:tcPr>
            <w:tcW w:w="1407" w:type="dxa"/>
            <w:vAlign w:val="center"/>
          </w:tcPr>
          <w:p>
            <w:pPr>
              <w:jc w:val="left"/>
            </w:pPr>
            <w:r>
              <w:t>boolean</w:t>
            </w:r>
          </w:p>
        </w:tc>
        <w:tc>
          <w:tcPr>
            <w:tcW w:w="1152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</w:p>
        </w:tc>
        <w:tc>
          <w:tcPr>
            <w:tcW w:w="1728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41" w:type="dxa"/>
            <w:vAlign w:val="center"/>
          </w:tcPr>
          <w:p>
            <w:pPr>
              <w:jc w:val="left"/>
            </w:pPr>
            <w:r>
              <w:t>结果码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retCode</w:t>
            </w:r>
          </w:p>
        </w:tc>
        <w:tc>
          <w:tcPr>
            <w:tcW w:w="1407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1152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</w:p>
        </w:tc>
        <w:tc>
          <w:tcPr>
            <w:tcW w:w="1728" w:type="dxa"/>
            <w:vAlign w:val="center"/>
          </w:tcPr>
          <w:p>
            <w:pPr>
              <w:jc w:val="left"/>
            </w:pPr>
            <w:r>
              <w:t>‘000000’：成功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41" w:type="dxa"/>
            <w:vAlign w:val="center"/>
          </w:tcPr>
          <w:p>
            <w:pPr>
              <w:jc w:val="left"/>
            </w:pPr>
            <w:r>
              <w:t>结果信息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retMessage</w:t>
            </w:r>
          </w:p>
        </w:tc>
        <w:tc>
          <w:tcPr>
            <w:tcW w:w="1407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1152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</w:p>
        </w:tc>
        <w:tc>
          <w:tcPr>
            <w:tcW w:w="1728" w:type="dxa"/>
            <w:vAlign w:val="center"/>
          </w:tcPr>
          <w:p>
            <w:pPr>
              <w:jc w:val="left"/>
            </w:pPr>
            <w:r>
              <w:t>接口调用成功</w:t>
            </w: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获取优惠券列表（可选功能）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接口介绍</w:t>
      </w:r>
    </w:p>
    <w:p>
      <w:pPr>
        <w:pStyle w:val="4"/>
        <w:jc w:val="left"/>
      </w:pPr>
      <w:r>
        <w:t>应用场景：顾客在结算时，可以使用优惠券抵扣结算金额，可以在购物车内手动查看自己的优惠券信息，返回的优惠券信息包含可用和不可用两部分。</w:t>
      </w:r>
    </w:p>
    <w:p>
      <w:pPr>
        <w:pStyle w:val="4"/>
        <w:jc w:val="left"/>
      </w:pPr>
      <w:r>
        <w:t>用户也可以通过扫描券码，或者手动输入券号来录入自己的优惠券进行结算。</w:t>
      </w:r>
    </w:p>
    <w:p>
      <w:pPr>
        <w:pStyle w:val="4"/>
        <w:jc w:val="left"/>
      </w:pPr>
      <w:r>
        <w:t>注：返回的优惠券信息中，过期等失效的优惠券不要进行返回。</w:t>
      </w:r>
    </w:p>
    <w:p>
      <w:pPr>
        <w:pStyle w:val="4"/>
        <w:jc w:val="left"/>
      </w:pPr>
    </w:p>
    <w:p>
      <w:pPr>
        <w:pStyle w:val="4"/>
        <w:jc w:val="left"/>
      </w:pPr>
      <w:r>
        <w:t>根据会员号或券码查询优惠券列表，优惠券信息需注意 是否可用，是否已经使用状态，</w:t>
      </w:r>
    </w:p>
    <w:p>
      <w:pPr>
        <w:pStyle w:val="4"/>
        <w:jc w:val="left"/>
      </w:pPr>
    </w:p>
    <w:p>
      <w:pPr>
        <w:pStyle w:val="4"/>
        <w:jc w:val="left"/>
      </w:pPr>
      <w:r>
        <w:t>接口说明：根据会员号和购物车信息，计算当前会员，如果在购买提交的购物车内商品时，可使用的优惠券列表和不可使用的优惠券列表，返回的购物车优惠券列表要包含：【可用（已使用、未使用）、不可用】状态信息。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参数说明</w:t>
      </w:r>
    </w:p>
    <w:p>
      <w:pPr>
        <w:pStyle w:val="4"/>
        <w:jc w:val="left"/>
      </w:pPr>
      <w:r>
        <w:t>输入参数</w:t>
      </w:r>
    </w:p>
    <w:tbl>
      <w:tblPr>
        <w:tblStyle w:val="2"/>
        <w:tblW w:w="8117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93"/>
        <w:gridCol w:w="1299"/>
        <w:gridCol w:w="817"/>
        <w:gridCol w:w="790"/>
        <w:gridCol w:w="777"/>
        <w:gridCol w:w="3041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29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817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79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777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3041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4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商家会员ID</w:t>
            </w:r>
          </w:p>
        </w:tc>
        <w:tc>
          <w:tcPr>
            <w:tcW w:w="1299" w:type="dxa"/>
            <w:vAlign w:val="center"/>
          </w:tcPr>
          <w:p>
            <w:pPr>
              <w:jc w:val="left"/>
            </w:pPr>
            <w:r>
              <w:t>userId</w:t>
            </w:r>
          </w:p>
        </w:tc>
        <w:tc>
          <w:tcPr>
            <w:tcW w:w="817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3041" w:type="dxa"/>
            <w:vAlign w:val="center"/>
          </w:tcPr>
          <w:p>
            <w:pPr>
              <w:jc w:val="left"/>
            </w:pPr>
            <w:r>
              <w:t>会员未录入时，可传空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2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购物车ID</w:t>
            </w:r>
          </w:p>
        </w:tc>
        <w:tc>
          <w:tcPr>
            <w:tcW w:w="1299" w:type="dxa"/>
            <w:vAlign w:val="center"/>
          </w:tcPr>
          <w:p>
            <w:pPr>
              <w:jc w:val="left"/>
            </w:pPr>
            <w:r>
              <w:t>cartId</w:t>
            </w:r>
          </w:p>
        </w:tc>
        <w:tc>
          <w:tcPr>
            <w:tcW w:w="817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3041" w:type="dxa"/>
            <w:vAlign w:val="center"/>
          </w:tcPr>
          <w:p>
            <w:pPr>
              <w:jc w:val="left"/>
            </w:pPr>
            <w:r>
              <w:t>购物车ID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  <w:tc>
          <w:tcPr>
            <w:tcW w:w="1299" w:type="dxa"/>
            <w:vAlign w:val="center"/>
          </w:tcPr>
          <w:p>
            <w:pPr>
              <w:jc w:val="left"/>
            </w:pPr>
            <w:r>
              <w:t>cartFlowNo</w:t>
            </w:r>
          </w:p>
        </w:tc>
        <w:tc>
          <w:tcPr>
            <w:tcW w:w="817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3041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8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门店号</w:t>
            </w:r>
          </w:p>
        </w:tc>
        <w:tc>
          <w:tcPr>
            <w:tcW w:w="1299" w:type="dxa"/>
            <w:vAlign w:val="center"/>
          </w:tcPr>
          <w:p>
            <w:pPr>
              <w:jc w:val="left"/>
            </w:pPr>
            <w:r>
              <w:t>storeId</w:t>
            </w:r>
          </w:p>
        </w:tc>
        <w:tc>
          <w:tcPr>
            <w:tcW w:w="817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3041" w:type="dxa"/>
            <w:vAlign w:val="center"/>
          </w:tcPr>
          <w:p>
            <w:pPr>
              <w:jc w:val="left"/>
            </w:pPr>
            <w:r>
              <w:t>商户側门店号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收银员号</w:t>
            </w:r>
          </w:p>
        </w:tc>
        <w:tc>
          <w:tcPr>
            <w:tcW w:w="1299" w:type="dxa"/>
            <w:vAlign w:val="center"/>
          </w:tcPr>
          <w:p>
            <w:pPr>
              <w:jc w:val="left"/>
            </w:pPr>
            <w:r>
              <w:t>cashierNo</w:t>
            </w:r>
          </w:p>
        </w:tc>
        <w:tc>
          <w:tcPr>
            <w:tcW w:w="817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3041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设备SN</w:t>
            </w:r>
          </w:p>
        </w:tc>
        <w:tc>
          <w:tcPr>
            <w:tcW w:w="1299" w:type="dxa"/>
            <w:vAlign w:val="center"/>
          </w:tcPr>
          <w:p>
            <w:pPr>
              <w:jc w:val="left"/>
            </w:pPr>
            <w:r>
              <w:t>sn</w:t>
            </w:r>
          </w:p>
        </w:tc>
        <w:tc>
          <w:tcPr>
            <w:tcW w:w="817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3041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35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优惠券ID</w:t>
            </w:r>
          </w:p>
        </w:tc>
        <w:tc>
          <w:tcPr>
            <w:tcW w:w="1299" w:type="dxa"/>
            <w:vAlign w:val="center"/>
          </w:tcPr>
          <w:p>
            <w:pPr>
              <w:jc w:val="left"/>
            </w:pPr>
            <w:r>
              <w:t>couponId</w:t>
            </w:r>
          </w:p>
        </w:tc>
        <w:tc>
          <w:tcPr>
            <w:tcW w:w="817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3041" w:type="dxa"/>
            <w:vAlign w:val="center"/>
          </w:tcPr>
          <w:p>
            <w:pPr>
              <w:jc w:val="left"/>
            </w:pPr>
            <w:r>
              <w:t>用户扫描或者手动输入的优惠券号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1299" w:type="dxa"/>
            <w:vAlign w:val="center"/>
          </w:tcPr>
          <w:p>
            <w:pPr>
              <w:jc w:val="left"/>
            </w:pPr>
            <w:r>
              <w:t>extra</w:t>
            </w:r>
          </w:p>
        </w:tc>
        <w:tc>
          <w:tcPr>
            <w:tcW w:w="817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90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3041" w:type="dxa"/>
            <w:vAlign w:val="center"/>
          </w:tcPr>
          <w:p>
            <w:pPr>
              <w:jc w:val="left"/>
            </w:pPr>
            <w:r>
              <w:t>备用</w:t>
            </w:r>
            <w:r>
              <w:rPr>
                <w:color w:val="6A8759"/>
              </w:rPr>
              <w:t>{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a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: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b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}</w:t>
            </w:r>
          </w:p>
        </w:tc>
      </w:tr>
    </w:tbl>
    <w:p>
      <w:pPr>
        <w:pStyle w:val="4"/>
        <w:jc w:val="left"/>
      </w:pPr>
    </w:p>
    <w:p>
      <w:pPr>
        <w:pStyle w:val="4"/>
        <w:jc w:val="left"/>
      </w:pPr>
      <w:r>
        <w:t>输出参数</w:t>
      </w:r>
    </w:p>
    <w:tbl>
      <w:tblPr>
        <w:tblStyle w:val="2"/>
        <w:tblW w:w="8185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286"/>
        <w:gridCol w:w="1514"/>
        <w:gridCol w:w="1567"/>
        <w:gridCol w:w="777"/>
        <w:gridCol w:w="1018"/>
        <w:gridCol w:w="202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51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567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777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101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202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95" w:hRule="atLeast"/>
        </w:trPr>
        <w:tc>
          <w:tcPr>
            <w:tcW w:w="1286" w:type="dxa"/>
            <w:vAlign w:val="center"/>
          </w:tcPr>
          <w:p>
            <w:pPr>
              <w:jc w:val="left"/>
            </w:pPr>
            <w:r>
              <w:t>响应数据</w:t>
            </w:r>
          </w:p>
        </w:tc>
        <w:tc>
          <w:tcPr>
            <w:tcW w:w="1514" w:type="dxa"/>
            <w:vAlign w:val="center"/>
          </w:tcPr>
          <w:p>
            <w:pPr>
              <w:jc w:val="left"/>
            </w:pPr>
            <w:r>
              <w:t>data</w:t>
            </w:r>
          </w:p>
        </w:tc>
        <w:tc>
          <w:tcPr>
            <w:tcW w:w="1567" w:type="dxa"/>
            <w:vAlign w:val="center"/>
          </w:tcPr>
          <w:p>
            <w:pPr>
              <w:jc w:val="left"/>
            </w:pPr>
            <w:r>
              <w:t>CartCouponInfo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18" w:type="dxa"/>
            <w:vAlign w:val="center"/>
          </w:tcPr>
          <w:p>
            <w:pPr>
              <w:jc w:val="left"/>
            </w:pPr>
          </w:p>
        </w:tc>
        <w:tc>
          <w:tcPr>
            <w:tcW w:w="2023" w:type="dxa"/>
            <w:vAlign w:val="center"/>
          </w:tcPr>
          <w:p>
            <w:pPr>
              <w:jc w:val="left"/>
            </w:pPr>
            <w:r>
              <w:t>购物车内优惠券信息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Align w:val="center"/>
          </w:tcPr>
          <w:p>
            <w:pPr>
              <w:jc w:val="left"/>
            </w:pPr>
            <w:r>
              <w:t>响应码</w:t>
            </w:r>
          </w:p>
        </w:tc>
        <w:tc>
          <w:tcPr>
            <w:tcW w:w="1514" w:type="dxa"/>
            <w:vAlign w:val="center"/>
          </w:tcPr>
          <w:p>
            <w:pPr>
              <w:jc w:val="left"/>
            </w:pPr>
            <w:r>
              <w:t>retCode</w:t>
            </w:r>
          </w:p>
        </w:tc>
        <w:tc>
          <w:tcPr>
            <w:tcW w:w="1567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18" w:type="dxa"/>
            <w:vAlign w:val="center"/>
          </w:tcPr>
          <w:p>
            <w:pPr>
              <w:jc w:val="left"/>
            </w:pPr>
          </w:p>
        </w:tc>
        <w:tc>
          <w:tcPr>
            <w:tcW w:w="202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Align w:val="center"/>
          </w:tcPr>
          <w:p>
            <w:pPr>
              <w:jc w:val="left"/>
            </w:pPr>
            <w:r>
              <w:t>响应信息</w:t>
            </w:r>
          </w:p>
        </w:tc>
        <w:tc>
          <w:tcPr>
            <w:tcW w:w="1514" w:type="dxa"/>
            <w:vAlign w:val="center"/>
          </w:tcPr>
          <w:p>
            <w:pPr>
              <w:jc w:val="left"/>
            </w:pPr>
            <w:r>
              <w:t>retMessage</w:t>
            </w:r>
          </w:p>
        </w:tc>
        <w:tc>
          <w:tcPr>
            <w:tcW w:w="1567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18" w:type="dxa"/>
            <w:vAlign w:val="center"/>
          </w:tcPr>
          <w:p>
            <w:pPr>
              <w:jc w:val="left"/>
            </w:pPr>
          </w:p>
        </w:tc>
        <w:tc>
          <w:tcPr>
            <w:tcW w:w="202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86" w:type="dxa"/>
            <w:vAlign w:val="center"/>
          </w:tcPr>
          <w:p>
            <w:pPr>
              <w:jc w:val="left"/>
            </w:pPr>
            <w:r>
              <w:t>响应结果</w:t>
            </w:r>
          </w:p>
        </w:tc>
        <w:tc>
          <w:tcPr>
            <w:tcW w:w="1514" w:type="dxa"/>
            <w:vAlign w:val="center"/>
          </w:tcPr>
          <w:p>
            <w:pPr>
              <w:jc w:val="left"/>
            </w:pPr>
            <w:r>
              <w:t>success</w:t>
            </w:r>
          </w:p>
        </w:tc>
        <w:tc>
          <w:tcPr>
            <w:tcW w:w="1567" w:type="dxa"/>
            <w:vAlign w:val="center"/>
          </w:tcPr>
          <w:p>
            <w:pPr>
              <w:jc w:val="left"/>
            </w:pPr>
            <w:r>
              <w:t>boolean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18" w:type="dxa"/>
            <w:vAlign w:val="center"/>
          </w:tcPr>
          <w:p>
            <w:pPr>
              <w:jc w:val="left"/>
            </w:pPr>
          </w:p>
        </w:tc>
        <w:tc>
          <w:tcPr>
            <w:tcW w:w="2023" w:type="dxa"/>
            <w:vAlign w:val="center"/>
          </w:tcPr>
          <w:p>
            <w:pPr>
              <w:jc w:val="left"/>
            </w:pP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使用优惠券（可选功能）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接口介绍</w:t>
      </w:r>
    </w:p>
    <w:p>
      <w:pPr>
        <w:pStyle w:val="4"/>
        <w:jc w:val="left"/>
      </w:pPr>
      <w:r>
        <w:t>应用场景：顾客在购物车，选择并确定要使用的优惠券。</w:t>
      </w:r>
    </w:p>
    <w:p>
      <w:pPr>
        <w:pStyle w:val="4"/>
        <w:jc w:val="left"/>
      </w:pPr>
      <w:r>
        <w:t>接口说明：接口每次提交顾客选择要使用的优惠券列表，ISV交易中台需要先锁定优惠券，但无需进行核销，仅代表选择使用。并重新计算购物车信息返回整个购物车信息。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参数说明</w:t>
      </w:r>
    </w:p>
    <w:p>
      <w:pPr>
        <w:pStyle w:val="4"/>
        <w:jc w:val="left"/>
      </w:pPr>
      <w:r>
        <w:t>输入参数</w:t>
      </w:r>
    </w:p>
    <w:tbl>
      <w:tblPr>
        <w:tblStyle w:val="2"/>
        <w:tblW w:w="8239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192"/>
        <w:gridCol w:w="1219"/>
        <w:gridCol w:w="1353"/>
        <w:gridCol w:w="603"/>
        <w:gridCol w:w="817"/>
        <w:gridCol w:w="3055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92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21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35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60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817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305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80" w:hRule="atLeast"/>
        </w:trPr>
        <w:tc>
          <w:tcPr>
            <w:tcW w:w="1192" w:type="dxa"/>
            <w:vAlign w:val="center"/>
          </w:tcPr>
          <w:p>
            <w:pPr>
              <w:jc w:val="left"/>
            </w:pPr>
            <w:r>
              <w:t>商家会员ID</w:t>
            </w:r>
          </w:p>
        </w:tc>
        <w:tc>
          <w:tcPr>
            <w:tcW w:w="1219" w:type="dxa"/>
            <w:vAlign w:val="center"/>
          </w:tcPr>
          <w:p>
            <w:pPr>
              <w:jc w:val="left"/>
            </w:pPr>
            <w:r>
              <w:t>userId</w:t>
            </w:r>
          </w:p>
        </w:tc>
        <w:tc>
          <w:tcPr>
            <w:tcW w:w="135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03" w:type="dxa"/>
            <w:vAlign w:val="center"/>
          </w:tcPr>
          <w:p>
            <w:r>
              <w:t>N</w:t>
            </w:r>
          </w:p>
        </w:tc>
        <w:tc>
          <w:tcPr>
            <w:tcW w:w="817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95" w:hRule="atLeast"/>
        </w:trPr>
        <w:tc>
          <w:tcPr>
            <w:tcW w:w="1192" w:type="dxa"/>
            <w:vAlign w:val="center"/>
          </w:tcPr>
          <w:p>
            <w:pPr>
              <w:jc w:val="left"/>
            </w:pPr>
            <w:r>
              <w:t>购物车ID</w:t>
            </w:r>
          </w:p>
        </w:tc>
        <w:tc>
          <w:tcPr>
            <w:tcW w:w="1219" w:type="dxa"/>
            <w:vAlign w:val="center"/>
          </w:tcPr>
          <w:p>
            <w:pPr>
              <w:jc w:val="left"/>
            </w:pPr>
            <w:r>
              <w:t>cartId</w:t>
            </w:r>
          </w:p>
        </w:tc>
        <w:tc>
          <w:tcPr>
            <w:tcW w:w="135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03" w:type="dxa"/>
            <w:vAlign w:val="center"/>
          </w:tcPr>
          <w:p>
            <w:r>
              <w:t>Y</w:t>
            </w:r>
          </w:p>
        </w:tc>
        <w:tc>
          <w:tcPr>
            <w:tcW w:w="817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  <w:r>
              <w:t>购物车ID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80" w:hRule="atLeast"/>
        </w:trPr>
        <w:tc>
          <w:tcPr>
            <w:tcW w:w="1192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  <w:tc>
          <w:tcPr>
            <w:tcW w:w="1219" w:type="dxa"/>
            <w:vAlign w:val="center"/>
          </w:tcPr>
          <w:p>
            <w:pPr>
              <w:jc w:val="left"/>
            </w:pPr>
            <w:r>
              <w:t>cartFlowNo</w:t>
            </w:r>
          </w:p>
        </w:tc>
        <w:tc>
          <w:tcPr>
            <w:tcW w:w="135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03" w:type="dxa"/>
            <w:vAlign w:val="center"/>
          </w:tcPr>
          <w:p>
            <w:r>
              <w:t>Y</w:t>
            </w:r>
          </w:p>
        </w:tc>
        <w:tc>
          <w:tcPr>
            <w:tcW w:w="817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92" w:type="dxa"/>
            <w:vAlign w:val="center"/>
          </w:tcPr>
          <w:p>
            <w:pPr>
              <w:jc w:val="left"/>
            </w:pPr>
            <w:r>
              <w:t>门店号</w:t>
            </w:r>
          </w:p>
        </w:tc>
        <w:tc>
          <w:tcPr>
            <w:tcW w:w="1219" w:type="dxa"/>
            <w:vAlign w:val="center"/>
          </w:tcPr>
          <w:p>
            <w:pPr>
              <w:jc w:val="left"/>
            </w:pPr>
            <w:r>
              <w:t>storeId</w:t>
            </w:r>
          </w:p>
        </w:tc>
        <w:tc>
          <w:tcPr>
            <w:tcW w:w="135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03" w:type="dxa"/>
            <w:vAlign w:val="center"/>
          </w:tcPr>
          <w:p>
            <w:r>
              <w:t>Y</w:t>
            </w:r>
          </w:p>
        </w:tc>
        <w:tc>
          <w:tcPr>
            <w:tcW w:w="817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  <w:r>
              <w:t>商户側门店号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95" w:hRule="atLeast"/>
        </w:trPr>
        <w:tc>
          <w:tcPr>
            <w:tcW w:w="1192" w:type="dxa"/>
            <w:vAlign w:val="center"/>
          </w:tcPr>
          <w:p>
            <w:pPr>
              <w:jc w:val="left"/>
            </w:pPr>
            <w:r>
              <w:t>收银员号</w:t>
            </w:r>
          </w:p>
        </w:tc>
        <w:tc>
          <w:tcPr>
            <w:tcW w:w="1219" w:type="dxa"/>
            <w:vAlign w:val="center"/>
          </w:tcPr>
          <w:p>
            <w:pPr>
              <w:jc w:val="left"/>
            </w:pPr>
            <w:r>
              <w:t>cashierNo</w:t>
            </w:r>
          </w:p>
        </w:tc>
        <w:tc>
          <w:tcPr>
            <w:tcW w:w="135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03" w:type="dxa"/>
            <w:vAlign w:val="center"/>
          </w:tcPr>
          <w:p>
            <w:r>
              <w:t>Y</w:t>
            </w:r>
          </w:p>
        </w:tc>
        <w:tc>
          <w:tcPr>
            <w:tcW w:w="817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92" w:type="dxa"/>
            <w:vAlign w:val="center"/>
          </w:tcPr>
          <w:p>
            <w:pPr>
              <w:jc w:val="left"/>
            </w:pPr>
            <w:r>
              <w:t>设备SN</w:t>
            </w:r>
          </w:p>
        </w:tc>
        <w:tc>
          <w:tcPr>
            <w:tcW w:w="1219" w:type="dxa"/>
            <w:vAlign w:val="center"/>
          </w:tcPr>
          <w:p>
            <w:pPr>
              <w:jc w:val="left"/>
            </w:pPr>
            <w:r>
              <w:t>sn</w:t>
            </w:r>
          </w:p>
        </w:tc>
        <w:tc>
          <w:tcPr>
            <w:tcW w:w="135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03" w:type="dxa"/>
            <w:vAlign w:val="center"/>
          </w:tcPr>
          <w:p>
            <w:r>
              <w:t>Y</w:t>
            </w:r>
          </w:p>
        </w:tc>
        <w:tc>
          <w:tcPr>
            <w:tcW w:w="817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92" w:type="dxa"/>
            <w:vAlign w:val="center"/>
          </w:tcPr>
          <w:p>
            <w:pPr>
              <w:jc w:val="left"/>
            </w:pPr>
            <w:r>
              <w:t>优惠券ID</w:t>
            </w:r>
          </w:p>
        </w:tc>
        <w:tc>
          <w:tcPr>
            <w:tcW w:w="1219" w:type="dxa"/>
            <w:vAlign w:val="center"/>
          </w:tcPr>
          <w:p>
            <w:pPr>
              <w:jc w:val="left"/>
            </w:pPr>
            <w:r>
              <w:t>couponIds</w:t>
            </w:r>
          </w:p>
        </w:tc>
        <w:tc>
          <w:tcPr>
            <w:tcW w:w="1353" w:type="dxa"/>
            <w:vAlign w:val="center"/>
          </w:tcPr>
          <w:p>
            <w:pPr>
              <w:jc w:val="left"/>
            </w:pPr>
            <w:r>
              <w:t>List&lt;String&gt;</w:t>
            </w:r>
          </w:p>
        </w:tc>
        <w:tc>
          <w:tcPr>
            <w:tcW w:w="603" w:type="dxa"/>
            <w:vAlign w:val="center"/>
          </w:tcPr>
          <w:p>
            <w:r>
              <w:t>Y</w:t>
            </w:r>
          </w:p>
        </w:tc>
        <w:tc>
          <w:tcPr>
            <w:tcW w:w="817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  <w:r>
              <w:t>用户选择使用的优惠券号list，账号内其余的优惠券均代表未使用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92" w:type="dxa"/>
            <w:vAlign w:val="center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1219" w:type="dxa"/>
            <w:vAlign w:val="center"/>
          </w:tcPr>
          <w:p>
            <w:pPr>
              <w:jc w:val="left"/>
            </w:pPr>
            <w:r>
              <w:t>extra</w:t>
            </w:r>
          </w:p>
        </w:tc>
        <w:tc>
          <w:tcPr>
            <w:tcW w:w="135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03" w:type="dxa"/>
            <w:vAlign w:val="center"/>
          </w:tcPr>
          <w:p>
            <w:r>
              <w:t>N</w:t>
            </w:r>
          </w:p>
        </w:tc>
        <w:tc>
          <w:tcPr>
            <w:tcW w:w="817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  <w:r>
              <w:rPr>
                <w:color w:val="6A8759"/>
              </w:rPr>
              <w:t>{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a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: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b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}</w:t>
            </w:r>
          </w:p>
        </w:tc>
      </w:tr>
    </w:tbl>
    <w:p>
      <w:pPr>
        <w:pStyle w:val="4"/>
        <w:jc w:val="left"/>
      </w:pPr>
    </w:p>
    <w:p>
      <w:pPr>
        <w:pStyle w:val="4"/>
        <w:jc w:val="left"/>
      </w:pPr>
      <w:r>
        <w:t>输出参数</w:t>
      </w:r>
    </w:p>
    <w:tbl>
      <w:tblPr>
        <w:tblStyle w:val="2"/>
        <w:tblW w:w="82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13"/>
        <w:gridCol w:w="1541"/>
        <w:gridCol w:w="1206"/>
        <w:gridCol w:w="978"/>
        <w:gridCol w:w="1085"/>
        <w:gridCol w:w="2077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1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541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20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97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108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2077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13" w:type="dxa"/>
            <w:vAlign w:val="center"/>
          </w:tcPr>
          <w:p>
            <w:pPr>
              <w:jc w:val="left"/>
            </w:pPr>
            <w:r>
              <w:t>响应数据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data</w:t>
            </w:r>
          </w:p>
        </w:tc>
        <w:tc>
          <w:tcPr>
            <w:tcW w:w="1206" w:type="dxa"/>
            <w:vAlign w:val="center"/>
          </w:tcPr>
          <w:p>
            <w:pPr>
              <w:jc w:val="left"/>
            </w:pPr>
            <w:r>
              <w:t>CartInfo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85" w:type="dxa"/>
            <w:vAlign w:val="center"/>
          </w:tcPr>
          <w:p>
            <w:pPr>
              <w:jc w:val="left"/>
            </w:pPr>
          </w:p>
        </w:tc>
        <w:tc>
          <w:tcPr>
            <w:tcW w:w="2077" w:type="dxa"/>
            <w:vAlign w:val="center"/>
          </w:tcPr>
          <w:p>
            <w:pPr>
              <w:jc w:val="left"/>
            </w:pPr>
            <w:r>
              <w:t>整个购物车信息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13" w:type="dxa"/>
            <w:vAlign w:val="center"/>
          </w:tcPr>
          <w:p>
            <w:pPr>
              <w:jc w:val="left"/>
            </w:pPr>
            <w:r>
              <w:t>响应码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retCode</w:t>
            </w:r>
          </w:p>
        </w:tc>
        <w:tc>
          <w:tcPr>
            <w:tcW w:w="120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85" w:type="dxa"/>
            <w:vAlign w:val="center"/>
          </w:tcPr>
          <w:p>
            <w:pPr>
              <w:jc w:val="left"/>
            </w:pPr>
          </w:p>
        </w:tc>
        <w:tc>
          <w:tcPr>
            <w:tcW w:w="2077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13" w:type="dxa"/>
            <w:vAlign w:val="center"/>
          </w:tcPr>
          <w:p>
            <w:pPr>
              <w:jc w:val="left"/>
            </w:pPr>
            <w:r>
              <w:t>响应信息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retMessage</w:t>
            </w:r>
          </w:p>
        </w:tc>
        <w:tc>
          <w:tcPr>
            <w:tcW w:w="120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85" w:type="dxa"/>
            <w:vAlign w:val="center"/>
          </w:tcPr>
          <w:p>
            <w:pPr>
              <w:jc w:val="left"/>
            </w:pPr>
          </w:p>
        </w:tc>
        <w:tc>
          <w:tcPr>
            <w:tcW w:w="2077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13" w:type="dxa"/>
            <w:vAlign w:val="center"/>
          </w:tcPr>
          <w:p>
            <w:pPr>
              <w:jc w:val="left"/>
            </w:pPr>
            <w:r>
              <w:t>响应结果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success</w:t>
            </w:r>
          </w:p>
        </w:tc>
        <w:tc>
          <w:tcPr>
            <w:tcW w:w="1206" w:type="dxa"/>
            <w:vAlign w:val="center"/>
          </w:tcPr>
          <w:p>
            <w:pPr>
              <w:jc w:val="left"/>
            </w:pPr>
            <w:r>
              <w:t>boolean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85" w:type="dxa"/>
            <w:vAlign w:val="center"/>
          </w:tcPr>
          <w:p>
            <w:pPr>
              <w:jc w:val="left"/>
            </w:pPr>
          </w:p>
        </w:tc>
        <w:tc>
          <w:tcPr>
            <w:tcW w:w="2077" w:type="dxa"/>
            <w:vAlign w:val="center"/>
          </w:tcPr>
          <w:p>
            <w:pPr>
              <w:jc w:val="left"/>
            </w:pP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使用/放弃使用积分抵扣（可选功能）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接口介绍</w:t>
      </w:r>
    </w:p>
    <w:p>
      <w:pPr>
        <w:pStyle w:val="4"/>
        <w:jc w:val="left"/>
      </w:pPr>
      <w:r>
        <w:t>应用场景：顾客在购物车，选择并确定是否使用积分抵扣结算金额，积分抵扣支持顾客选择使用多少积分。</w:t>
      </w:r>
    </w:p>
    <w:p>
      <w:pPr>
        <w:pStyle w:val="4"/>
        <w:jc w:val="left"/>
      </w:pPr>
      <w:r>
        <w:t>接口说明：当用户选择使用/放弃使用积分抵扣时，计算积分抵扣金额，需锁定冻结选择的积分，重新计算购物车信息，返回整个购物车信息。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参数说明</w:t>
      </w:r>
    </w:p>
    <w:p>
      <w:pPr>
        <w:pStyle w:val="4"/>
        <w:jc w:val="left"/>
      </w:pPr>
      <w:r>
        <w:t>输入参数</w:t>
      </w:r>
    </w:p>
    <w:tbl>
      <w:tblPr>
        <w:tblStyle w:val="2"/>
        <w:tblW w:w="8185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14"/>
        <w:gridCol w:w="1192"/>
        <w:gridCol w:w="897"/>
        <w:gridCol w:w="576"/>
        <w:gridCol w:w="951"/>
        <w:gridCol w:w="3055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1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192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897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57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951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305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95" w:hRule="atLeast"/>
        </w:trPr>
        <w:tc>
          <w:tcPr>
            <w:tcW w:w="1514" w:type="dxa"/>
            <w:vAlign w:val="center"/>
          </w:tcPr>
          <w:p>
            <w:pPr>
              <w:jc w:val="left"/>
            </w:pPr>
            <w:r>
              <w:t>商家会员ID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userId</w:t>
            </w:r>
          </w:p>
        </w:tc>
        <w:tc>
          <w:tcPr>
            <w:tcW w:w="897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76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951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80" w:hRule="atLeast"/>
        </w:trPr>
        <w:tc>
          <w:tcPr>
            <w:tcW w:w="1514" w:type="dxa"/>
            <w:vAlign w:val="center"/>
          </w:tcPr>
          <w:p>
            <w:pPr>
              <w:jc w:val="left"/>
            </w:pPr>
            <w:r>
              <w:t>购物车ID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cartId</w:t>
            </w:r>
          </w:p>
        </w:tc>
        <w:tc>
          <w:tcPr>
            <w:tcW w:w="897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76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51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  <w:r>
              <w:t>购物车ID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20" w:hRule="atLeast"/>
        </w:trPr>
        <w:tc>
          <w:tcPr>
            <w:tcW w:w="1514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cartFlowNo</w:t>
            </w:r>
          </w:p>
        </w:tc>
        <w:tc>
          <w:tcPr>
            <w:tcW w:w="897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76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51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14" w:type="dxa"/>
            <w:vAlign w:val="center"/>
          </w:tcPr>
          <w:p>
            <w:pPr>
              <w:jc w:val="left"/>
            </w:pPr>
            <w:r>
              <w:t>门店号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storeId</w:t>
            </w:r>
          </w:p>
        </w:tc>
        <w:tc>
          <w:tcPr>
            <w:tcW w:w="897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76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51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  <w:r>
              <w:t>商户側门店号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80" w:hRule="atLeast"/>
        </w:trPr>
        <w:tc>
          <w:tcPr>
            <w:tcW w:w="1514" w:type="dxa"/>
            <w:vAlign w:val="center"/>
          </w:tcPr>
          <w:p>
            <w:pPr>
              <w:jc w:val="left"/>
            </w:pPr>
            <w:r>
              <w:t>收银员号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cashierNo</w:t>
            </w:r>
          </w:p>
        </w:tc>
        <w:tc>
          <w:tcPr>
            <w:tcW w:w="897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76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51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5" w:hRule="atLeast"/>
        </w:trPr>
        <w:tc>
          <w:tcPr>
            <w:tcW w:w="1514" w:type="dxa"/>
            <w:vAlign w:val="center"/>
          </w:tcPr>
          <w:p>
            <w:pPr>
              <w:jc w:val="left"/>
            </w:pPr>
            <w:r>
              <w:t>设备SN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sn</w:t>
            </w:r>
          </w:p>
        </w:tc>
        <w:tc>
          <w:tcPr>
            <w:tcW w:w="897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76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51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14" w:type="dxa"/>
            <w:vAlign w:val="center"/>
          </w:tcPr>
          <w:p>
            <w:pPr>
              <w:jc w:val="left"/>
            </w:pPr>
            <w:r>
              <w:t>抵扣金额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amount</w:t>
            </w:r>
          </w:p>
        </w:tc>
        <w:tc>
          <w:tcPr>
            <w:tcW w:w="897" w:type="dxa"/>
            <w:vAlign w:val="center"/>
          </w:tcPr>
          <w:p>
            <w:pPr>
              <w:jc w:val="left"/>
            </w:pPr>
            <w:r>
              <w:t>Long</w:t>
            </w:r>
          </w:p>
        </w:tc>
        <w:tc>
          <w:tcPr>
            <w:tcW w:w="576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51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  <w:r>
              <w:t>积分抵扣的金额</w:t>
            </w:r>
            <w:r>
              <w:rPr>
                <w:b/>
                <w:color w:val="FF0000"/>
              </w:rPr>
              <w:t>单位分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14" w:type="dxa"/>
            <w:vAlign w:val="center"/>
          </w:tcPr>
          <w:p>
            <w:pPr>
              <w:jc w:val="left"/>
            </w:pPr>
            <w:r>
              <w:t>总积分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totalScore</w:t>
            </w:r>
          </w:p>
        </w:tc>
        <w:tc>
          <w:tcPr>
            <w:tcW w:w="897" w:type="dxa"/>
            <w:vAlign w:val="center"/>
          </w:tcPr>
          <w:p>
            <w:pPr>
              <w:jc w:val="left"/>
            </w:pPr>
            <w:r>
              <w:t>Double</w:t>
            </w:r>
          </w:p>
        </w:tc>
        <w:tc>
          <w:tcPr>
            <w:tcW w:w="576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51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  <w:r>
              <w:t>当前账户抵扣后剩余总积分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14" w:type="dxa"/>
            <w:vAlign w:val="center"/>
          </w:tcPr>
          <w:p>
            <w:pPr>
              <w:jc w:val="left"/>
            </w:pPr>
            <w:r>
              <w:t>使用多少积分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score</w:t>
            </w:r>
          </w:p>
        </w:tc>
        <w:tc>
          <w:tcPr>
            <w:tcW w:w="897" w:type="dxa"/>
            <w:vAlign w:val="center"/>
          </w:tcPr>
          <w:p>
            <w:pPr>
              <w:jc w:val="left"/>
            </w:pPr>
            <w:r>
              <w:t>Double</w:t>
            </w:r>
          </w:p>
        </w:tc>
        <w:tc>
          <w:tcPr>
            <w:tcW w:w="576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51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14" w:type="dxa"/>
            <w:vAlign w:val="center"/>
          </w:tcPr>
          <w:p>
            <w:pPr>
              <w:jc w:val="left"/>
            </w:pPr>
            <w:r>
              <w:t>积分是否使用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used</w:t>
            </w:r>
          </w:p>
        </w:tc>
        <w:tc>
          <w:tcPr>
            <w:tcW w:w="897" w:type="dxa"/>
            <w:vAlign w:val="center"/>
          </w:tcPr>
          <w:p>
            <w:pPr>
              <w:jc w:val="left"/>
            </w:pPr>
            <w:r>
              <w:t>boolean</w:t>
            </w:r>
          </w:p>
        </w:tc>
        <w:tc>
          <w:tcPr>
            <w:tcW w:w="576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51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  <w:r>
              <w:t>当前购物车内的使用标识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14" w:type="dxa"/>
            <w:vAlign w:val="center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extra</w:t>
            </w:r>
          </w:p>
        </w:tc>
        <w:tc>
          <w:tcPr>
            <w:tcW w:w="897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76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951" w:type="dxa"/>
            <w:vAlign w:val="center"/>
          </w:tcPr>
          <w:p>
            <w:pPr>
              <w:jc w:val="left"/>
            </w:pPr>
          </w:p>
        </w:tc>
        <w:tc>
          <w:tcPr>
            <w:tcW w:w="3055" w:type="dxa"/>
            <w:vAlign w:val="center"/>
          </w:tcPr>
          <w:p>
            <w:pPr>
              <w:jc w:val="left"/>
            </w:pPr>
            <w:r>
              <w:rPr>
                <w:color w:val="6A8759"/>
              </w:rPr>
              <w:t>{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a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: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b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}</w:t>
            </w:r>
          </w:p>
        </w:tc>
      </w:tr>
    </w:tbl>
    <w:p>
      <w:pPr>
        <w:pStyle w:val="4"/>
        <w:jc w:val="left"/>
      </w:pPr>
    </w:p>
    <w:p>
      <w:pPr>
        <w:pStyle w:val="4"/>
        <w:jc w:val="left"/>
      </w:pPr>
      <w:r>
        <w:t>输出参数</w:t>
      </w:r>
    </w:p>
    <w:tbl>
      <w:tblPr>
        <w:tblStyle w:val="2"/>
        <w:tblW w:w="82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13"/>
        <w:gridCol w:w="1541"/>
        <w:gridCol w:w="1206"/>
        <w:gridCol w:w="978"/>
        <w:gridCol w:w="1085"/>
        <w:gridCol w:w="2077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1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541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20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97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108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2077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13" w:type="dxa"/>
            <w:vAlign w:val="center"/>
          </w:tcPr>
          <w:p>
            <w:pPr>
              <w:jc w:val="left"/>
            </w:pPr>
            <w:r>
              <w:t>响应数据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data</w:t>
            </w:r>
          </w:p>
        </w:tc>
        <w:tc>
          <w:tcPr>
            <w:tcW w:w="1206" w:type="dxa"/>
            <w:vAlign w:val="center"/>
          </w:tcPr>
          <w:p>
            <w:pPr>
              <w:jc w:val="left"/>
            </w:pPr>
            <w:r>
              <w:t>CartInfo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85" w:type="dxa"/>
            <w:vAlign w:val="center"/>
          </w:tcPr>
          <w:p>
            <w:pPr>
              <w:jc w:val="left"/>
            </w:pPr>
          </w:p>
        </w:tc>
        <w:tc>
          <w:tcPr>
            <w:tcW w:w="2077" w:type="dxa"/>
            <w:vAlign w:val="center"/>
          </w:tcPr>
          <w:p>
            <w:pPr>
              <w:jc w:val="left"/>
            </w:pPr>
            <w:r>
              <w:t>整个购物车信息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13" w:type="dxa"/>
            <w:vAlign w:val="center"/>
          </w:tcPr>
          <w:p>
            <w:pPr>
              <w:jc w:val="left"/>
            </w:pPr>
            <w:r>
              <w:t>响应码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retCode</w:t>
            </w:r>
          </w:p>
        </w:tc>
        <w:tc>
          <w:tcPr>
            <w:tcW w:w="120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85" w:type="dxa"/>
            <w:vAlign w:val="center"/>
          </w:tcPr>
          <w:p>
            <w:pPr>
              <w:jc w:val="left"/>
            </w:pPr>
          </w:p>
        </w:tc>
        <w:tc>
          <w:tcPr>
            <w:tcW w:w="2077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13" w:type="dxa"/>
            <w:vAlign w:val="center"/>
          </w:tcPr>
          <w:p>
            <w:pPr>
              <w:jc w:val="left"/>
            </w:pPr>
            <w:r>
              <w:t>响应信息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retMessage</w:t>
            </w:r>
          </w:p>
        </w:tc>
        <w:tc>
          <w:tcPr>
            <w:tcW w:w="120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85" w:type="dxa"/>
            <w:vAlign w:val="center"/>
          </w:tcPr>
          <w:p>
            <w:pPr>
              <w:jc w:val="left"/>
            </w:pPr>
          </w:p>
        </w:tc>
        <w:tc>
          <w:tcPr>
            <w:tcW w:w="2077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13" w:type="dxa"/>
            <w:vAlign w:val="center"/>
          </w:tcPr>
          <w:p>
            <w:pPr>
              <w:jc w:val="left"/>
            </w:pPr>
            <w:r>
              <w:t>响应结果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success</w:t>
            </w:r>
          </w:p>
        </w:tc>
        <w:tc>
          <w:tcPr>
            <w:tcW w:w="1206" w:type="dxa"/>
            <w:vAlign w:val="center"/>
          </w:tcPr>
          <w:p>
            <w:pPr>
              <w:jc w:val="left"/>
            </w:pPr>
            <w:r>
              <w:t>boolean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85" w:type="dxa"/>
            <w:vAlign w:val="center"/>
          </w:tcPr>
          <w:p>
            <w:pPr>
              <w:jc w:val="left"/>
            </w:pPr>
          </w:p>
        </w:tc>
        <w:tc>
          <w:tcPr>
            <w:tcW w:w="2077" w:type="dxa"/>
            <w:vAlign w:val="center"/>
          </w:tcPr>
          <w:p>
            <w:pPr>
              <w:jc w:val="left"/>
            </w:pP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使用/放弃使用储值抵扣（可选功能）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接口介绍</w:t>
      </w:r>
    </w:p>
    <w:p>
      <w:pPr>
        <w:pStyle w:val="4"/>
        <w:jc w:val="left"/>
      </w:pPr>
      <w:r>
        <w:t>应用场景：顾客在购物车，选择并确定是否使用储值卡抵扣结算金额，储值卡抵扣不支持顾客选择使用多少金额，仅支持使用不使用控制。一个订单支持使用多张储值卡。另，提交购物车时进行储值卡抵扣。</w:t>
      </w:r>
    </w:p>
    <w:p>
      <w:pPr>
        <w:pStyle w:val="4"/>
        <w:jc w:val="left"/>
      </w:pPr>
      <w:r>
        <w:t>接口说明：当用户选择使用/放弃使用储值抵扣时，需锁定冻结需重新计算购物车信息，返回整个购物车信息。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参数说明</w:t>
      </w:r>
    </w:p>
    <w:p>
      <w:pPr>
        <w:pStyle w:val="4"/>
        <w:jc w:val="left"/>
      </w:pPr>
      <w:r>
        <w:t>输入参数</w:t>
      </w:r>
    </w:p>
    <w:tbl>
      <w:tblPr>
        <w:tblStyle w:val="2"/>
        <w:tblW w:w="818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460"/>
        <w:gridCol w:w="1192"/>
        <w:gridCol w:w="1594"/>
        <w:gridCol w:w="603"/>
        <w:gridCol w:w="830"/>
        <w:gridCol w:w="2505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6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192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59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60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83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250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60" w:type="dxa"/>
            <w:vAlign w:val="center"/>
          </w:tcPr>
          <w:p>
            <w:pPr>
              <w:jc w:val="left"/>
            </w:pPr>
            <w:r>
              <w:t>商家会员ID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userId</w:t>
            </w:r>
          </w:p>
        </w:tc>
        <w:tc>
          <w:tcPr>
            <w:tcW w:w="1594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03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830" w:type="dxa"/>
            <w:vAlign w:val="center"/>
          </w:tcPr>
          <w:p>
            <w:pPr>
              <w:jc w:val="left"/>
            </w:pPr>
          </w:p>
        </w:tc>
        <w:tc>
          <w:tcPr>
            <w:tcW w:w="2505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60" w:type="dxa"/>
            <w:vAlign w:val="center"/>
          </w:tcPr>
          <w:p>
            <w:pPr>
              <w:jc w:val="left"/>
            </w:pPr>
            <w:r>
              <w:t>购物车ID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cartId</w:t>
            </w:r>
          </w:p>
        </w:tc>
        <w:tc>
          <w:tcPr>
            <w:tcW w:w="1594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0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30" w:type="dxa"/>
            <w:vAlign w:val="center"/>
          </w:tcPr>
          <w:p>
            <w:pPr>
              <w:jc w:val="left"/>
            </w:pPr>
          </w:p>
        </w:tc>
        <w:tc>
          <w:tcPr>
            <w:tcW w:w="2505" w:type="dxa"/>
            <w:vAlign w:val="center"/>
          </w:tcPr>
          <w:p>
            <w:pPr>
              <w:jc w:val="left"/>
            </w:pPr>
            <w:r>
              <w:t>购物车ID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60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cartFlowNo</w:t>
            </w:r>
          </w:p>
        </w:tc>
        <w:tc>
          <w:tcPr>
            <w:tcW w:w="1594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0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30" w:type="dxa"/>
            <w:vAlign w:val="center"/>
          </w:tcPr>
          <w:p>
            <w:pPr>
              <w:jc w:val="left"/>
            </w:pPr>
          </w:p>
        </w:tc>
        <w:tc>
          <w:tcPr>
            <w:tcW w:w="2505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60" w:type="dxa"/>
            <w:vAlign w:val="center"/>
          </w:tcPr>
          <w:p>
            <w:pPr>
              <w:jc w:val="left"/>
            </w:pPr>
            <w:r>
              <w:t>门店号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storeId</w:t>
            </w:r>
          </w:p>
        </w:tc>
        <w:tc>
          <w:tcPr>
            <w:tcW w:w="1594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0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30" w:type="dxa"/>
            <w:vAlign w:val="center"/>
          </w:tcPr>
          <w:p>
            <w:pPr>
              <w:jc w:val="left"/>
            </w:pPr>
          </w:p>
        </w:tc>
        <w:tc>
          <w:tcPr>
            <w:tcW w:w="2505" w:type="dxa"/>
            <w:vAlign w:val="center"/>
          </w:tcPr>
          <w:p>
            <w:pPr>
              <w:jc w:val="left"/>
            </w:pPr>
            <w:r>
              <w:t>商户側门店号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60" w:type="dxa"/>
            <w:vAlign w:val="center"/>
          </w:tcPr>
          <w:p>
            <w:pPr>
              <w:jc w:val="left"/>
            </w:pPr>
            <w:r>
              <w:t>收银员号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cashierNo</w:t>
            </w:r>
          </w:p>
        </w:tc>
        <w:tc>
          <w:tcPr>
            <w:tcW w:w="1594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0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30" w:type="dxa"/>
            <w:vAlign w:val="center"/>
          </w:tcPr>
          <w:p>
            <w:pPr>
              <w:jc w:val="left"/>
            </w:pPr>
          </w:p>
        </w:tc>
        <w:tc>
          <w:tcPr>
            <w:tcW w:w="2505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60" w:type="dxa"/>
            <w:vAlign w:val="center"/>
          </w:tcPr>
          <w:p>
            <w:pPr>
              <w:jc w:val="left"/>
            </w:pPr>
            <w:r>
              <w:t>设备SN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sn</w:t>
            </w:r>
          </w:p>
        </w:tc>
        <w:tc>
          <w:tcPr>
            <w:tcW w:w="1594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0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30" w:type="dxa"/>
            <w:vAlign w:val="center"/>
          </w:tcPr>
          <w:p>
            <w:pPr>
              <w:jc w:val="left"/>
            </w:pPr>
          </w:p>
        </w:tc>
        <w:tc>
          <w:tcPr>
            <w:tcW w:w="2505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55" w:hRule="atLeast"/>
        </w:trPr>
        <w:tc>
          <w:tcPr>
            <w:tcW w:w="1460" w:type="dxa"/>
            <w:vAlign w:val="center"/>
          </w:tcPr>
          <w:p>
            <w:pPr>
              <w:jc w:val="left"/>
            </w:pPr>
            <w:r>
              <w:t>储值卡列表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cardInfos</w:t>
            </w:r>
          </w:p>
        </w:tc>
        <w:tc>
          <w:tcPr>
            <w:tcW w:w="1594" w:type="dxa"/>
            <w:vAlign w:val="center"/>
          </w:tcPr>
          <w:p>
            <w:pPr>
              <w:jc w:val="left"/>
            </w:pPr>
            <w:r>
              <w:t>List&lt;CardInfo&gt;</w:t>
            </w:r>
          </w:p>
        </w:tc>
        <w:tc>
          <w:tcPr>
            <w:tcW w:w="60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830" w:type="dxa"/>
            <w:vAlign w:val="center"/>
          </w:tcPr>
          <w:p>
            <w:pPr>
              <w:jc w:val="left"/>
            </w:pPr>
          </w:p>
        </w:tc>
        <w:tc>
          <w:tcPr>
            <w:tcW w:w="2505" w:type="dxa"/>
            <w:vAlign w:val="center"/>
          </w:tcPr>
          <w:p>
            <w:pPr>
              <w:jc w:val="left"/>
            </w:pPr>
            <w:r>
              <w:t>储值卡卡号、抵扣金额（余额）</w:t>
            </w:r>
            <w:r>
              <w:rPr>
                <w:b/>
                <w:color w:val="FF0000"/>
              </w:rPr>
              <w:t>单位分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60" w:type="dxa"/>
            <w:vAlign w:val="center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1192" w:type="dxa"/>
            <w:vAlign w:val="center"/>
          </w:tcPr>
          <w:p>
            <w:pPr>
              <w:jc w:val="left"/>
            </w:pPr>
            <w:r>
              <w:t>extra</w:t>
            </w:r>
          </w:p>
        </w:tc>
        <w:tc>
          <w:tcPr>
            <w:tcW w:w="1594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03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830" w:type="dxa"/>
            <w:vAlign w:val="center"/>
          </w:tcPr>
          <w:p>
            <w:pPr>
              <w:jc w:val="left"/>
            </w:pPr>
          </w:p>
        </w:tc>
        <w:tc>
          <w:tcPr>
            <w:tcW w:w="2505" w:type="dxa"/>
            <w:vAlign w:val="center"/>
          </w:tcPr>
          <w:p>
            <w:pPr>
              <w:jc w:val="left"/>
            </w:pPr>
            <w:r>
              <w:rPr>
                <w:color w:val="6A8759"/>
              </w:rPr>
              <w:t>{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a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: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b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}</w:t>
            </w:r>
          </w:p>
        </w:tc>
      </w:tr>
    </w:tbl>
    <w:p>
      <w:pPr>
        <w:pStyle w:val="4"/>
        <w:jc w:val="left"/>
      </w:pPr>
    </w:p>
    <w:p>
      <w:pPr>
        <w:pStyle w:val="4"/>
        <w:jc w:val="left"/>
      </w:pPr>
      <w:r>
        <w:t>输出参数</w:t>
      </w:r>
    </w:p>
    <w:tbl>
      <w:tblPr>
        <w:tblStyle w:val="2"/>
        <w:tblW w:w="82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13"/>
        <w:gridCol w:w="1541"/>
        <w:gridCol w:w="1206"/>
        <w:gridCol w:w="978"/>
        <w:gridCol w:w="1085"/>
        <w:gridCol w:w="2077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1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541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20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97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108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2077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13" w:type="dxa"/>
            <w:vAlign w:val="center"/>
          </w:tcPr>
          <w:p>
            <w:pPr>
              <w:jc w:val="left"/>
            </w:pPr>
            <w:r>
              <w:t>响应数据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data</w:t>
            </w:r>
          </w:p>
        </w:tc>
        <w:tc>
          <w:tcPr>
            <w:tcW w:w="1206" w:type="dxa"/>
            <w:vAlign w:val="center"/>
          </w:tcPr>
          <w:p>
            <w:pPr>
              <w:jc w:val="left"/>
            </w:pPr>
            <w:r>
              <w:t>CartInfo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85" w:type="dxa"/>
            <w:vAlign w:val="center"/>
          </w:tcPr>
          <w:p>
            <w:pPr>
              <w:jc w:val="left"/>
            </w:pPr>
          </w:p>
        </w:tc>
        <w:tc>
          <w:tcPr>
            <w:tcW w:w="2077" w:type="dxa"/>
            <w:vAlign w:val="center"/>
          </w:tcPr>
          <w:p>
            <w:pPr>
              <w:jc w:val="left"/>
            </w:pPr>
            <w:r>
              <w:t>整个购物车信息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13" w:type="dxa"/>
            <w:vAlign w:val="center"/>
          </w:tcPr>
          <w:p>
            <w:pPr>
              <w:jc w:val="left"/>
            </w:pPr>
            <w:r>
              <w:t>响应码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retCode</w:t>
            </w:r>
          </w:p>
        </w:tc>
        <w:tc>
          <w:tcPr>
            <w:tcW w:w="120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85" w:type="dxa"/>
            <w:vAlign w:val="center"/>
          </w:tcPr>
          <w:p>
            <w:pPr>
              <w:jc w:val="left"/>
            </w:pPr>
          </w:p>
        </w:tc>
        <w:tc>
          <w:tcPr>
            <w:tcW w:w="2077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13" w:type="dxa"/>
            <w:vAlign w:val="center"/>
          </w:tcPr>
          <w:p>
            <w:pPr>
              <w:jc w:val="left"/>
            </w:pPr>
            <w:r>
              <w:t>响应信息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retMessage</w:t>
            </w:r>
          </w:p>
        </w:tc>
        <w:tc>
          <w:tcPr>
            <w:tcW w:w="120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85" w:type="dxa"/>
            <w:vAlign w:val="center"/>
          </w:tcPr>
          <w:p>
            <w:pPr>
              <w:jc w:val="left"/>
            </w:pPr>
          </w:p>
        </w:tc>
        <w:tc>
          <w:tcPr>
            <w:tcW w:w="2077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13" w:type="dxa"/>
            <w:vAlign w:val="center"/>
          </w:tcPr>
          <w:p>
            <w:pPr>
              <w:jc w:val="left"/>
            </w:pPr>
            <w:r>
              <w:t>响应结果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success</w:t>
            </w:r>
          </w:p>
        </w:tc>
        <w:tc>
          <w:tcPr>
            <w:tcW w:w="1206" w:type="dxa"/>
            <w:vAlign w:val="center"/>
          </w:tcPr>
          <w:p>
            <w:pPr>
              <w:jc w:val="left"/>
            </w:pPr>
            <w:r>
              <w:t>boolean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85" w:type="dxa"/>
            <w:vAlign w:val="center"/>
          </w:tcPr>
          <w:p>
            <w:pPr>
              <w:jc w:val="left"/>
            </w:pPr>
          </w:p>
        </w:tc>
        <w:tc>
          <w:tcPr>
            <w:tcW w:w="2077" w:type="dxa"/>
            <w:vAlign w:val="center"/>
          </w:tcPr>
          <w:p>
            <w:pPr>
              <w:jc w:val="left"/>
            </w:pP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提交购物车（基础功能，必须实现）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接口介绍</w:t>
      </w:r>
    </w:p>
    <w:p>
      <w:pPr>
        <w:pStyle w:val="4"/>
        <w:jc w:val="left"/>
      </w:pPr>
      <w:r>
        <w:t>应用场景：用户扫描完所有商品，确认结算后，提交整个购物车。</w:t>
      </w:r>
    </w:p>
    <w:p>
      <w:pPr>
        <w:pStyle w:val="4"/>
        <w:jc w:val="left"/>
      </w:pPr>
      <w:r>
        <w:t>接口说明：如商户侧需要先生成商户订单，则ISV交易中台需要在购物车信息中返回商户订单号，并需要重新计算优惠信息进行返回，此时需要核销用户选择使用的优惠券、积分、储值卡、订单优惠。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参数说明</w:t>
      </w:r>
    </w:p>
    <w:p>
      <w:pPr>
        <w:pStyle w:val="4"/>
        <w:jc w:val="left"/>
      </w:pPr>
      <w:r>
        <w:t>输入参数</w:t>
      </w:r>
    </w:p>
    <w:tbl>
      <w:tblPr>
        <w:tblStyle w:val="2"/>
        <w:tblW w:w="798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80"/>
        <w:gridCol w:w="1393"/>
        <w:gridCol w:w="1326"/>
        <w:gridCol w:w="589"/>
        <w:gridCol w:w="938"/>
        <w:gridCol w:w="2358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39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32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58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93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235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center"/>
          </w:tcPr>
          <w:p>
            <w:pPr>
              <w:jc w:val="left"/>
            </w:pPr>
            <w:r>
              <w:t>购物车ID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cartId</w:t>
            </w:r>
          </w:p>
        </w:tc>
        <w:tc>
          <w:tcPr>
            <w:tcW w:w="132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38" w:type="dxa"/>
            <w:vAlign w:val="center"/>
          </w:tcPr>
          <w:p>
            <w:pPr>
              <w:jc w:val="left"/>
            </w:pPr>
          </w:p>
        </w:tc>
        <w:tc>
          <w:tcPr>
            <w:tcW w:w="2358" w:type="dxa"/>
            <w:vAlign w:val="center"/>
          </w:tcPr>
          <w:p>
            <w:pPr>
              <w:jc w:val="left"/>
            </w:pPr>
            <w:r>
              <w:t>购物车ID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cartFlowNo</w:t>
            </w:r>
          </w:p>
        </w:tc>
        <w:tc>
          <w:tcPr>
            <w:tcW w:w="132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38" w:type="dxa"/>
            <w:vAlign w:val="center"/>
          </w:tcPr>
          <w:p>
            <w:pPr>
              <w:jc w:val="left"/>
            </w:pPr>
          </w:p>
        </w:tc>
        <w:tc>
          <w:tcPr>
            <w:tcW w:w="2358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center"/>
          </w:tcPr>
          <w:p>
            <w:pPr>
              <w:jc w:val="left"/>
            </w:pPr>
            <w:r>
              <w:t>门店号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storeId</w:t>
            </w:r>
          </w:p>
        </w:tc>
        <w:tc>
          <w:tcPr>
            <w:tcW w:w="132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38" w:type="dxa"/>
            <w:vAlign w:val="center"/>
          </w:tcPr>
          <w:p>
            <w:pPr>
              <w:jc w:val="left"/>
            </w:pPr>
          </w:p>
        </w:tc>
        <w:tc>
          <w:tcPr>
            <w:tcW w:w="2358" w:type="dxa"/>
            <w:vAlign w:val="center"/>
          </w:tcPr>
          <w:p>
            <w:pPr>
              <w:jc w:val="left"/>
            </w:pPr>
            <w:r>
              <w:t>商户側门店号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center"/>
          </w:tcPr>
          <w:p>
            <w:pPr>
              <w:jc w:val="left"/>
            </w:pPr>
            <w:r>
              <w:t>收银员号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cashierNo</w:t>
            </w:r>
          </w:p>
        </w:tc>
        <w:tc>
          <w:tcPr>
            <w:tcW w:w="132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38" w:type="dxa"/>
            <w:vAlign w:val="center"/>
          </w:tcPr>
          <w:p>
            <w:pPr>
              <w:jc w:val="left"/>
            </w:pPr>
          </w:p>
        </w:tc>
        <w:tc>
          <w:tcPr>
            <w:tcW w:w="2358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center"/>
          </w:tcPr>
          <w:p>
            <w:pPr>
              <w:jc w:val="left"/>
            </w:pPr>
            <w:r>
              <w:t>设备SN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sn</w:t>
            </w:r>
          </w:p>
        </w:tc>
        <w:tc>
          <w:tcPr>
            <w:tcW w:w="132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38" w:type="dxa"/>
            <w:vAlign w:val="center"/>
          </w:tcPr>
          <w:p>
            <w:pPr>
              <w:jc w:val="left"/>
            </w:pPr>
          </w:p>
        </w:tc>
        <w:tc>
          <w:tcPr>
            <w:tcW w:w="2358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center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1393" w:type="dxa"/>
            <w:vAlign w:val="center"/>
          </w:tcPr>
          <w:p>
            <w:pPr>
              <w:jc w:val="left"/>
            </w:pPr>
            <w:r>
              <w:t>extra</w:t>
            </w:r>
          </w:p>
        </w:tc>
        <w:tc>
          <w:tcPr>
            <w:tcW w:w="132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N</w:t>
            </w:r>
          </w:p>
        </w:tc>
        <w:tc>
          <w:tcPr>
            <w:tcW w:w="938" w:type="dxa"/>
            <w:vAlign w:val="center"/>
          </w:tcPr>
          <w:p>
            <w:pPr>
              <w:jc w:val="left"/>
            </w:pPr>
          </w:p>
        </w:tc>
        <w:tc>
          <w:tcPr>
            <w:tcW w:w="2358" w:type="dxa"/>
            <w:vAlign w:val="center"/>
          </w:tcPr>
          <w:p>
            <w:pPr>
              <w:jc w:val="left"/>
            </w:pPr>
            <w:r>
              <w:t>备用</w:t>
            </w:r>
            <w:r>
              <w:rPr>
                <w:color w:val="6A8759"/>
              </w:rPr>
              <w:t>{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a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: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b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}</w:t>
            </w:r>
          </w:p>
        </w:tc>
      </w:tr>
    </w:tbl>
    <w:p>
      <w:pPr>
        <w:pStyle w:val="4"/>
        <w:jc w:val="left"/>
      </w:pPr>
    </w:p>
    <w:p>
      <w:pPr>
        <w:pStyle w:val="4"/>
        <w:jc w:val="left"/>
      </w:pPr>
      <w:r>
        <w:t>输出参数</w:t>
      </w:r>
    </w:p>
    <w:tbl>
      <w:tblPr>
        <w:tblStyle w:val="2"/>
        <w:tblW w:w="8052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246"/>
        <w:gridCol w:w="1541"/>
        <w:gridCol w:w="1259"/>
        <w:gridCol w:w="844"/>
        <w:gridCol w:w="978"/>
        <w:gridCol w:w="218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4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541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25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84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97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218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46" w:type="dxa"/>
            <w:vAlign w:val="center"/>
          </w:tcPr>
          <w:p>
            <w:pPr>
              <w:jc w:val="left"/>
            </w:pPr>
            <w:r>
              <w:t>响应数据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data</w:t>
            </w:r>
          </w:p>
        </w:tc>
        <w:tc>
          <w:tcPr>
            <w:tcW w:w="1259" w:type="dxa"/>
            <w:vAlign w:val="center"/>
          </w:tcPr>
          <w:p>
            <w:pPr>
              <w:jc w:val="left"/>
            </w:pPr>
            <w:r>
              <w:t>CartInfo</w:t>
            </w:r>
          </w:p>
        </w:tc>
        <w:tc>
          <w:tcPr>
            <w:tcW w:w="844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</w:p>
        </w:tc>
        <w:tc>
          <w:tcPr>
            <w:tcW w:w="2184" w:type="dxa"/>
            <w:vAlign w:val="center"/>
          </w:tcPr>
          <w:p>
            <w:pPr>
              <w:jc w:val="left"/>
            </w:pPr>
            <w:r>
              <w:t>整个购物车信息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46" w:type="dxa"/>
            <w:vAlign w:val="center"/>
          </w:tcPr>
          <w:p>
            <w:pPr>
              <w:jc w:val="left"/>
            </w:pPr>
            <w:r>
              <w:t>响应码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retCode</w:t>
            </w:r>
          </w:p>
        </w:tc>
        <w:tc>
          <w:tcPr>
            <w:tcW w:w="1259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844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</w:p>
        </w:tc>
        <w:tc>
          <w:tcPr>
            <w:tcW w:w="218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46" w:type="dxa"/>
            <w:vAlign w:val="center"/>
          </w:tcPr>
          <w:p>
            <w:pPr>
              <w:jc w:val="left"/>
            </w:pPr>
            <w:r>
              <w:t>响应信息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retMessage</w:t>
            </w:r>
          </w:p>
        </w:tc>
        <w:tc>
          <w:tcPr>
            <w:tcW w:w="1259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844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</w:p>
        </w:tc>
        <w:tc>
          <w:tcPr>
            <w:tcW w:w="218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46" w:type="dxa"/>
            <w:vAlign w:val="center"/>
          </w:tcPr>
          <w:p>
            <w:pPr>
              <w:jc w:val="left"/>
            </w:pPr>
            <w:r>
              <w:t>响应结果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success</w:t>
            </w:r>
          </w:p>
        </w:tc>
        <w:tc>
          <w:tcPr>
            <w:tcW w:w="1259" w:type="dxa"/>
            <w:vAlign w:val="center"/>
          </w:tcPr>
          <w:p>
            <w:pPr>
              <w:jc w:val="left"/>
            </w:pPr>
            <w:r>
              <w:t>boolean</w:t>
            </w:r>
          </w:p>
        </w:tc>
        <w:tc>
          <w:tcPr>
            <w:tcW w:w="844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</w:p>
        </w:tc>
        <w:tc>
          <w:tcPr>
            <w:tcW w:w="2184" w:type="dxa"/>
            <w:vAlign w:val="center"/>
          </w:tcPr>
          <w:p>
            <w:pPr>
              <w:jc w:val="left"/>
            </w:pP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获取购物车接口（可选功能）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接口介绍</w:t>
      </w:r>
    </w:p>
    <w:p>
      <w:pPr>
        <w:pStyle w:val="4"/>
        <w:jc w:val="left"/>
      </w:pPr>
      <w:r>
        <w:t>应用场景：用于在端上展示时，获取购物车内的信息。</w:t>
      </w:r>
    </w:p>
    <w:p>
      <w:pPr>
        <w:pStyle w:val="4"/>
        <w:jc w:val="left"/>
      </w:pPr>
      <w:r>
        <w:t>接口说明：每次获取购物车时，如果购物车内有使用优惠，则需要重新计算下优惠是否可用。</w:t>
      </w:r>
    </w:p>
    <w:p>
      <w:pPr>
        <w:pStyle w:val="4"/>
        <w:jc w:val="left"/>
      </w:pPr>
      <w:r>
        <w:t>返回数据除金额和商品列表外，还需包含当前状态的优惠券列表，积分及储值卡信息。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参数说明</w:t>
      </w:r>
    </w:p>
    <w:p>
      <w:pPr>
        <w:pStyle w:val="4"/>
        <w:jc w:val="left"/>
      </w:pPr>
      <w:r>
        <w:t>输入参数</w:t>
      </w:r>
    </w:p>
    <w:tbl>
      <w:tblPr>
        <w:tblStyle w:val="2"/>
        <w:tblW w:w="798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80"/>
        <w:gridCol w:w="1232"/>
        <w:gridCol w:w="1273"/>
        <w:gridCol w:w="643"/>
        <w:gridCol w:w="1098"/>
        <w:gridCol w:w="2358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232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27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64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109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235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center"/>
          </w:tcPr>
          <w:p>
            <w:pPr>
              <w:jc w:val="left"/>
            </w:pPr>
            <w:r>
              <w:t>购物车ID</w:t>
            </w:r>
          </w:p>
        </w:tc>
        <w:tc>
          <w:tcPr>
            <w:tcW w:w="1232" w:type="dxa"/>
            <w:vAlign w:val="center"/>
          </w:tcPr>
          <w:p>
            <w:pPr>
              <w:jc w:val="left"/>
            </w:pPr>
            <w:r>
              <w:t>cartId</w:t>
            </w:r>
          </w:p>
        </w:tc>
        <w:tc>
          <w:tcPr>
            <w:tcW w:w="127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4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</w:p>
        </w:tc>
        <w:tc>
          <w:tcPr>
            <w:tcW w:w="2358" w:type="dxa"/>
            <w:vAlign w:val="center"/>
          </w:tcPr>
          <w:p>
            <w:pPr>
              <w:jc w:val="left"/>
            </w:pPr>
            <w:r>
              <w:t>购物车ID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  <w:tc>
          <w:tcPr>
            <w:tcW w:w="1232" w:type="dxa"/>
            <w:vAlign w:val="center"/>
          </w:tcPr>
          <w:p>
            <w:pPr>
              <w:jc w:val="left"/>
            </w:pPr>
            <w:r>
              <w:t>cartFlowNo</w:t>
            </w:r>
          </w:p>
        </w:tc>
        <w:tc>
          <w:tcPr>
            <w:tcW w:w="127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4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</w:p>
        </w:tc>
        <w:tc>
          <w:tcPr>
            <w:tcW w:w="2358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center"/>
          </w:tcPr>
          <w:p>
            <w:pPr>
              <w:jc w:val="left"/>
            </w:pPr>
            <w:r>
              <w:t>门店号</w:t>
            </w:r>
          </w:p>
        </w:tc>
        <w:tc>
          <w:tcPr>
            <w:tcW w:w="1232" w:type="dxa"/>
            <w:vAlign w:val="center"/>
          </w:tcPr>
          <w:p>
            <w:pPr>
              <w:jc w:val="left"/>
            </w:pPr>
            <w:r>
              <w:t>storeId</w:t>
            </w:r>
          </w:p>
        </w:tc>
        <w:tc>
          <w:tcPr>
            <w:tcW w:w="127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4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</w:p>
        </w:tc>
        <w:tc>
          <w:tcPr>
            <w:tcW w:w="2358" w:type="dxa"/>
            <w:vAlign w:val="center"/>
          </w:tcPr>
          <w:p>
            <w:pPr>
              <w:jc w:val="left"/>
            </w:pPr>
            <w:r>
              <w:t>商户側门店号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center"/>
          </w:tcPr>
          <w:p>
            <w:pPr>
              <w:jc w:val="left"/>
            </w:pPr>
            <w:r>
              <w:t>收银员号</w:t>
            </w:r>
          </w:p>
        </w:tc>
        <w:tc>
          <w:tcPr>
            <w:tcW w:w="1232" w:type="dxa"/>
            <w:vAlign w:val="center"/>
          </w:tcPr>
          <w:p>
            <w:pPr>
              <w:jc w:val="left"/>
            </w:pPr>
            <w:r>
              <w:t>cashierNo</w:t>
            </w:r>
          </w:p>
        </w:tc>
        <w:tc>
          <w:tcPr>
            <w:tcW w:w="127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4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</w:p>
        </w:tc>
        <w:tc>
          <w:tcPr>
            <w:tcW w:w="2358" w:type="dxa"/>
            <w:vAlign w:val="center"/>
          </w:tcPr>
          <w:p>
            <w:pPr>
              <w:jc w:val="left"/>
            </w:pP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center"/>
          </w:tcPr>
          <w:p>
            <w:pPr>
              <w:jc w:val="left"/>
            </w:pPr>
            <w:r>
              <w:t>设备SN</w:t>
            </w:r>
          </w:p>
        </w:tc>
        <w:tc>
          <w:tcPr>
            <w:tcW w:w="1232" w:type="dxa"/>
            <w:vAlign w:val="center"/>
          </w:tcPr>
          <w:p>
            <w:pPr>
              <w:jc w:val="left"/>
            </w:pPr>
            <w:r>
              <w:t>sn</w:t>
            </w:r>
          </w:p>
        </w:tc>
        <w:tc>
          <w:tcPr>
            <w:tcW w:w="1273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43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98" w:type="dxa"/>
            <w:vAlign w:val="center"/>
          </w:tcPr>
          <w:p>
            <w:pPr>
              <w:jc w:val="left"/>
            </w:pPr>
          </w:p>
        </w:tc>
        <w:tc>
          <w:tcPr>
            <w:tcW w:w="2358" w:type="dxa"/>
            <w:vAlign w:val="center"/>
          </w:tcPr>
          <w:p>
            <w:pPr>
              <w:jc w:val="left"/>
            </w:pP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50" w:hRule="atLeast"/>
        </w:trPr>
        <w:tc>
          <w:tcPr>
            <w:tcW w:w="1380" w:type="dxa"/>
            <w:vAlign w:val="top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1232" w:type="dxa"/>
            <w:vAlign w:val="top"/>
          </w:tcPr>
          <w:p>
            <w:r>
              <w:t>extra</w:t>
            </w:r>
          </w:p>
        </w:tc>
        <w:tc>
          <w:tcPr>
            <w:tcW w:w="1273" w:type="dxa"/>
            <w:vAlign w:val="top"/>
          </w:tcPr>
          <w:p>
            <w:pPr>
              <w:jc w:val="left"/>
            </w:pPr>
            <w:r>
              <w:t>String</w:t>
            </w:r>
          </w:p>
        </w:tc>
        <w:tc>
          <w:tcPr>
            <w:tcW w:w="643" w:type="dxa"/>
            <w:vAlign w:val="top"/>
          </w:tcPr>
          <w:p>
            <w:pPr>
              <w:jc w:val="left"/>
            </w:pPr>
            <w:r>
              <w:t>N</w:t>
            </w:r>
          </w:p>
        </w:tc>
        <w:tc>
          <w:tcPr>
            <w:tcW w:w="1098" w:type="dxa"/>
            <w:vAlign w:val="top"/>
          </w:tcPr>
          <w:p>
            <w:pPr>
              <w:jc w:val="left"/>
            </w:pPr>
          </w:p>
        </w:tc>
        <w:tc>
          <w:tcPr>
            <w:tcW w:w="2358" w:type="dxa"/>
            <w:vAlign w:val="top"/>
          </w:tcPr>
          <w:p>
            <w:pPr>
              <w:jc w:val="left"/>
            </w:pPr>
            <w:r>
              <w:t>备用</w:t>
            </w:r>
            <w:r>
              <w:rPr>
                <w:color w:val="6A8759"/>
              </w:rPr>
              <w:t>{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a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: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b</w:t>
            </w:r>
            <w:r>
              <w:rPr>
                <w:color w:val="CC7832"/>
              </w:rPr>
              <w:t>\"</w:t>
            </w:r>
            <w:r>
              <w:rPr>
                <w:color w:val="6A8759"/>
              </w:rPr>
              <w:t>}</w:t>
            </w:r>
          </w:p>
        </w:tc>
      </w:tr>
    </w:tbl>
    <w:p>
      <w:pPr>
        <w:pStyle w:val="4"/>
        <w:jc w:val="left"/>
      </w:pPr>
    </w:p>
    <w:p>
      <w:pPr>
        <w:pStyle w:val="4"/>
        <w:jc w:val="left"/>
      </w:pPr>
      <w:r>
        <w:t>输出参数</w:t>
      </w:r>
    </w:p>
    <w:tbl>
      <w:tblPr>
        <w:tblStyle w:val="2"/>
        <w:tblW w:w="8052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246"/>
        <w:gridCol w:w="1541"/>
        <w:gridCol w:w="1407"/>
        <w:gridCol w:w="696"/>
        <w:gridCol w:w="978"/>
        <w:gridCol w:w="218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4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541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407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69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97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218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46" w:type="dxa"/>
            <w:vAlign w:val="center"/>
          </w:tcPr>
          <w:p>
            <w:pPr>
              <w:jc w:val="left"/>
            </w:pPr>
            <w:r>
              <w:t>响应数据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data</w:t>
            </w:r>
          </w:p>
        </w:tc>
        <w:tc>
          <w:tcPr>
            <w:tcW w:w="1407" w:type="dxa"/>
            <w:vAlign w:val="center"/>
          </w:tcPr>
          <w:p>
            <w:pPr>
              <w:jc w:val="left"/>
            </w:pPr>
            <w:r>
              <w:t>CartInfo</w:t>
            </w:r>
          </w:p>
        </w:tc>
        <w:tc>
          <w:tcPr>
            <w:tcW w:w="696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</w:p>
        </w:tc>
        <w:tc>
          <w:tcPr>
            <w:tcW w:w="2184" w:type="dxa"/>
            <w:vAlign w:val="center"/>
          </w:tcPr>
          <w:p>
            <w:pPr>
              <w:jc w:val="left"/>
            </w:pPr>
            <w:r>
              <w:t>整个购物车信息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46" w:type="dxa"/>
            <w:vAlign w:val="center"/>
          </w:tcPr>
          <w:p>
            <w:pPr>
              <w:jc w:val="left"/>
            </w:pPr>
            <w:r>
              <w:t>响应码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retCode</w:t>
            </w:r>
          </w:p>
        </w:tc>
        <w:tc>
          <w:tcPr>
            <w:tcW w:w="1407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96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</w:p>
        </w:tc>
        <w:tc>
          <w:tcPr>
            <w:tcW w:w="218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46" w:type="dxa"/>
            <w:vAlign w:val="center"/>
          </w:tcPr>
          <w:p>
            <w:pPr>
              <w:jc w:val="left"/>
            </w:pPr>
            <w:r>
              <w:t>响应信息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retMessage</w:t>
            </w:r>
          </w:p>
        </w:tc>
        <w:tc>
          <w:tcPr>
            <w:tcW w:w="1407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696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</w:p>
        </w:tc>
        <w:tc>
          <w:tcPr>
            <w:tcW w:w="2184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46" w:type="dxa"/>
            <w:vAlign w:val="center"/>
          </w:tcPr>
          <w:p>
            <w:pPr>
              <w:jc w:val="left"/>
            </w:pPr>
            <w:r>
              <w:t>响应结果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success</w:t>
            </w:r>
          </w:p>
        </w:tc>
        <w:tc>
          <w:tcPr>
            <w:tcW w:w="1407" w:type="dxa"/>
            <w:vAlign w:val="center"/>
          </w:tcPr>
          <w:p>
            <w:pPr>
              <w:jc w:val="left"/>
            </w:pPr>
            <w:r>
              <w:t>boolean</w:t>
            </w:r>
          </w:p>
        </w:tc>
        <w:tc>
          <w:tcPr>
            <w:tcW w:w="696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</w:p>
        </w:tc>
        <w:tc>
          <w:tcPr>
            <w:tcW w:w="2184" w:type="dxa"/>
            <w:vAlign w:val="center"/>
          </w:tcPr>
          <w:p>
            <w:pPr>
              <w:jc w:val="left"/>
            </w:pP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取消订单（基础功能，必须实现）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接口说明</w:t>
      </w:r>
    </w:p>
    <w:p>
      <w:pPr>
        <w:pStyle w:val="4"/>
        <w:jc w:val="left"/>
      </w:pPr>
      <w:r>
        <w:rPr>
          <w:b/>
          <w:sz w:val="20"/>
          <w:szCs w:val="20"/>
        </w:rPr>
        <w:t>应用场景</w:t>
      </w:r>
      <w:r>
        <w:rPr>
          <w:sz w:val="20"/>
          <w:szCs w:val="20"/>
        </w:rPr>
        <w:t>：</w:t>
      </w:r>
      <w:r>
        <w:t>在提交购物车之后，如果用户放弃当前支付（再次返回购物车查看或修改商品），则自助收银服务端会向ISV交易中台发起取消订单接口。</w:t>
      </w:r>
    </w:p>
    <w:p>
      <w:pPr>
        <w:pStyle w:val="4"/>
        <w:jc w:val="left"/>
      </w:pPr>
      <w:r>
        <w:rPr>
          <w:b/>
          <w:sz w:val="20"/>
          <w:szCs w:val="20"/>
        </w:rPr>
        <w:t>接口说明</w:t>
      </w:r>
      <w:r>
        <w:rPr>
          <w:sz w:val="20"/>
          <w:szCs w:val="20"/>
        </w:rPr>
        <w:t>：取消订单后，ISV交易中台不需要清空购物车，保留购物车原有信息，之前关联的订单号失效，后续该购物车再次提交生成新的订单号。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参数说明</w:t>
      </w:r>
    </w:p>
    <w:p>
      <w:pPr>
        <w:pStyle w:val="4"/>
        <w:jc w:val="left"/>
      </w:pPr>
      <w:r>
        <w:t>输入参数</w:t>
      </w:r>
    </w:p>
    <w:tbl>
      <w:tblPr>
        <w:tblStyle w:val="2"/>
        <w:tblW w:w="8198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460"/>
        <w:gridCol w:w="1889"/>
        <w:gridCol w:w="978"/>
        <w:gridCol w:w="844"/>
        <w:gridCol w:w="1125"/>
        <w:gridCol w:w="1902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6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88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97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84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112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1902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10" w:hRule="atLeast"/>
        </w:trPr>
        <w:tc>
          <w:tcPr>
            <w:tcW w:w="1460" w:type="dxa"/>
            <w:vAlign w:val="center"/>
          </w:tcPr>
          <w:p>
            <w:pPr>
              <w:jc w:val="left"/>
            </w:pPr>
            <w:r>
              <w:t>商户订单号</w:t>
            </w:r>
          </w:p>
        </w:tc>
        <w:tc>
          <w:tcPr>
            <w:tcW w:w="1889" w:type="dxa"/>
            <w:vAlign w:val="center"/>
          </w:tcPr>
          <w:p>
            <w:pPr>
              <w:jc w:val="left"/>
            </w:pPr>
            <w:r>
              <w:t>merchantOrderId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844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125" w:type="dxa"/>
            <w:vAlign w:val="center"/>
          </w:tcPr>
          <w:p>
            <w:pPr>
              <w:jc w:val="left"/>
            </w:pPr>
          </w:p>
        </w:tc>
        <w:tc>
          <w:tcPr>
            <w:tcW w:w="1902" w:type="dxa"/>
            <w:vAlign w:val="center"/>
          </w:tcPr>
          <w:p>
            <w:pPr>
              <w:jc w:val="left"/>
            </w:pPr>
            <w:r>
              <w:t>商户订单号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60" w:type="dxa"/>
            <w:vAlign w:val="center"/>
          </w:tcPr>
          <w:p>
            <w:pPr>
              <w:jc w:val="left"/>
            </w:pPr>
            <w:r>
              <w:t>购物车ID</w:t>
            </w:r>
          </w:p>
        </w:tc>
        <w:tc>
          <w:tcPr>
            <w:tcW w:w="1889" w:type="dxa"/>
            <w:vAlign w:val="center"/>
          </w:tcPr>
          <w:p>
            <w:pPr>
              <w:jc w:val="left"/>
            </w:pPr>
            <w:r>
              <w:t>cartId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844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125" w:type="dxa"/>
            <w:vAlign w:val="center"/>
          </w:tcPr>
          <w:p>
            <w:pPr>
              <w:jc w:val="left"/>
            </w:pPr>
          </w:p>
        </w:tc>
        <w:tc>
          <w:tcPr>
            <w:tcW w:w="1902" w:type="dxa"/>
            <w:vAlign w:val="center"/>
          </w:tcPr>
          <w:p>
            <w:pPr>
              <w:jc w:val="left"/>
            </w:pPr>
            <w:r>
              <w:t>购物车ID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60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  <w:tc>
          <w:tcPr>
            <w:tcW w:w="1889" w:type="dxa"/>
            <w:vAlign w:val="center"/>
          </w:tcPr>
          <w:p>
            <w:pPr>
              <w:jc w:val="left"/>
            </w:pPr>
            <w:r>
              <w:t>cartFlowNo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844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125" w:type="dxa"/>
            <w:vAlign w:val="center"/>
          </w:tcPr>
          <w:p>
            <w:pPr>
              <w:jc w:val="left"/>
            </w:pPr>
          </w:p>
        </w:tc>
        <w:tc>
          <w:tcPr>
            <w:tcW w:w="1902" w:type="dxa"/>
            <w:vAlign w:val="center"/>
          </w:tcPr>
          <w:p>
            <w:pPr>
              <w:jc w:val="left"/>
            </w:pPr>
            <w:r>
              <w:t>购物车流水号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10" w:hRule="atLeast"/>
        </w:trPr>
        <w:tc>
          <w:tcPr>
            <w:tcW w:w="1460" w:type="dxa"/>
            <w:vAlign w:val="center"/>
          </w:tcPr>
          <w:p>
            <w:pPr>
              <w:jc w:val="left"/>
            </w:pPr>
            <w:r>
              <w:t>门店号</w:t>
            </w:r>
          </w:p>
        </w:tc>
        <w:tc>
          <w:tcPr>
            <w:tcW w:w="1889" w:type="dxa"/>
            <w:vAlign w:val="center"/>
          </w:tcPr>
          <w:p>
            <w:pPr>
              <w:jc w:val="left"/>
            </w:pPr>
            <w:r>
              <w:t>storeId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844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125" w:type="dxa"/>
            <w:vAlign w:val="center"/>
          </w:tcPr>
          <w:p>
            <w:pPr>
              <w:jc w:val="left"/>
            </w:pPr>
          </w:p>
        </w:tc>
        <w:tc>
          <w:tcPr>
            <w:tcW w:w="1902" w:type="dxa"/>
            <w:vAlign w:val="center"/>
          </w:tcPr>
          <w:p>
            <w:pPr>
              <w:jc w:val="left"/>
            </w:pPr>
            <w:r>
              <w:t>商户側门店号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60" w:type="dxa"/>
            <w:vAlign w:val="center"/>
          </w:tcPr>
          <w:p>
            <w:pPr>
              <w:jc w:val="left"/>
            </w:pPr>
            <w:r>
              <w:t>收银员号</w:t>
            </w:r>
          </w:p>
        </w:tc>
        <w:tc>
          <w:tcPr>
            <w:tcW w:w="1889" w:type="dxa"/>
            <w:vAlign w:val="center"/>
          </w:tcPr>
          <w:p>
            <w:pPr>
              <w:jc w:val="left"/>
            </w:pPr>
            <w:r>
              <w:t>cashierNo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844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125" w:type="dxa"/>
            <w:vAlign w:val="center"/>
          </w:tcPr>
          <w:p>
            <w:pPr>
              <w:jc w:val="left"/>
            </w:pPr>
          </w:p>
        </w:tc>
        <w:tc>
          <w:tcPr>
            <w:tcW w:w="1902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460" w:type="dxa"/>
            <w:vAlign w:val="center"/>
          </w:tcPr>
          <w:p>
            <w:pPr>
              <w:jc w:val="left"/>
            </w:pPr>
            <w:r>
              <w:t>设备SN</w:t>
            </w:r>
          </w:p>
        </w:tc>
        <w:tc>
          <w:tcPr>
            <w:tcW w:w="1889" w:type="dxa"/>
            <w:vAlign w:val="center"/>
          </w:tcPr>
          <w:p>
            <w:pPr>
              <w:jc w:val="left"/>
            </w:pPr>
            <w:r>
              <w:t>sn</w:t>
            </w:r>
          </w:p>
        </w:tc>
        <w:tc>
          <w:tcPr>
            <w:tcW w:w="97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844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125" w:type="dxa"/>
            <w:vAlign w:val="center"/>
          </w:tcPr>
          <w:p>
            <w:pPr>
              <w:jc w:val="left"/>
            </w:pPr>
          </w:p>
        </w:tc>
        <w:tc>
          <w:tcPr>
            <w:tcW w:w="1902" w:type="dxa"/>
            <w:vAlign w:val="center"/>
          </w:tcPr>
          <w:p>
            <w:pPr>
              <w:jc w:val="left"/>
            </w:pPr>
          </w:p>
        </w:tc>
      </w:tr>
    </w:tbl>
    <w:p>
      <w:pPr>
        <w:pStyle w:val="4"/>
        <w:jc w:val="left"/>
      </w:pPr>
    </w:p>
    <w:p>
      <w:pPr>
        <w:pStyle w:val="4"/>
        <w:jc w:val="left"/>
      </w:pPr>
      <w:r>
        <w:t>输出参数</w:t>
      </w:r>
    </w:p>
    <w:tbl>
      <w:tblPr>
        <w:tblStyle w:val="2"/>
        <w:tblW w:w="8199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13"/>
        <w:gridCol w:w="2036"/>
        <w:gridCol w:w="1045"/>
        <w:gridCol w:w="844"/>
        <w:gridCol w:w="1072"/>
        <w:gridCol w:w="1889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1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203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04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84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1072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188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13" w:type="dxa"/>
            <w:vAlign w:val="center"/>
          </w:tcPr>
          <w:p>
            <w:pPr>
              <w:jc w:val="left"/>
            </w:pPr>
            <w:r>
              <w:t>响应码</w:t>
            </w:r>
          </w:p>
        </w:tc>
        <w:tc>
          <w:tcPr>
            <w:tcW w:w="2036" w:type="dxa"/>
            <w:vAlign w:val="center"/>
          </w:tcPr>
          <w:p>
            <w:pPr>
              <w:jc w:val="left"/>
            </w:pPr>
            <w:r>
              <w:t>retCode</w:t>
            </w:r>
          </w:p>
        </w:tc>
        <w:tc>
          <w:tcPr>
            <w:tcW w:w="1045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844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72" w:type="dxa"/>
            <w:vAlign w:val="center"/>
          </w:tcPr>
          <w:p>
            <w:pPr>
              <w:jc w:val="left"/>
            </w:pPr>
          </w:p>
        </w:tc>
        <w:tc>
          <w:tcPr>
            <w:tcW w:w="1889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13" w:type="dxa"/>
            <w:vAlign w:val="center"/>
          </w:tcPr>
          <w:p>
            <w:pPr>
              <w:jc w:val="left"/>
            </w:pPr>
            <w:r>
              <w:t>响应信息</w:t>
            </w:r>
          </w:p>
        </w:tc>
        <w:tc>
          <w:tcPr>
            <w:tcW w:w="2036" w:type="dxa"/>
            <w:vAlign w:val="center"/>
          </w:tcPr>
          <w:p>
            <w:pPr>
              <w:jc w:val="left"/>
            </w:pPr>
            <w:r>
              <w:t>retMessage</w:t>
            </w:r>
          </w:p>
        </w:tc>
        <w:tc>
          <w:tcPr>
            <w:tcW w:w="1045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844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72" w:type="dxa"/>
            <w:vAlign w:val="center"/>
          </w:tcPr>
          <w:p>
            <w:pPr>
              <w:jc w:val="left"/>
            </w:pPr>
          </w:p>
        </w:tc>
        <w:tc>
          <w:tcPr>
            <w:tcW w:w="1889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13" w:type="dxa"/>
            <w:vAlign w:val="center"/>
          </w:tcPr>
          <w:p>
            <w:pPr>
              <w:jc w:val="left"/>
            </w:pPr>
            <w:r>
              <w:t>响应结果</w:t>
            </w:r>
          </w:p>
        </w:tc>
        <w:tc>
          <w:tcPr>
            <w:tcW w:w="2036" w:type="dxa"/>
            <w:vAlign w:val="center"/>
          </w:tcPr>
          <w:p>
            <w:pPr>
              <w:jc w:val="left"/>
            </w:pPr>
            <w:r>
              <w:t>success</w:t>
            </w:r>
          </w:p>
        </w:tc>
        <w:tc>
          <w:tcPr>
            <w:tcW w:w="1045" w:type="dxa"/>
            <w:vAlign w:val="center"/>
          </w:tcPr>
          <w:p>
            <w:pPr>
              <w:jc w:val="left"/>
            </w:pPr>
            <w:r>
              <w:t>boolean</w:t>
            </w:r>
          </w:p>
        </w:tc>
        <w:tc>
          <w:tcPr>
            <w:tcW w:w="844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072" w:type="dxa"/>
            <w:vAlign w:val="center"/>
          </w:tcPr>
          <w:p>
            <w:pPr>
              <w:jc w:val="left"/>
            </w:pPr>
          </w:p>
        </w:tc>
        <w:tc>
          <w:tcPr>
            <w:tcW w:w="1889" w:type="dxa"/>
            <w:vAlign w:val="center"/>
          </w:tcPr>
          <w:p>
            <w:pPr>
              <w:jc w:val="left"/>
            </w:pP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订单完成同步（可选功能）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接口介绍</w:t>
      </w:r>
    </w:p>
    <w:p>
      <w:pPr>
        <w:pStyle w:val="4"/>
        <w:jc w:val="left"/>
      </w:pPr>
      <w:r>
        <w:rPr>
          <w:b/>
        </w:rPr>
        <w:t>接口说明</w:t>
      </w:r>
      <w:r>
        <w:t>：订单支付成功之后，自助收银交易中台保留最全的交易订单数据，会把订单信息同步给ISV交易中台。如果同步失败，京东会每隔30分钟重试，重试6次，6次都失败的，不再重试。</w:t>
      </w:r>
    </w:p>
    <w:p>
      <w:pPr>
        <w:pStyle w:val="4"/>
        <w:jc w:val="left"/>
      </w:pPr>
      <w:r>
        <w:rPr>
          <w:b/>
          <w:color w:val="000000"/>
          <w:sz w:val="24"/>
          <w:szCs w:val="24"/>
        </w:rPr>
        <w:t>参数说明</w:t>
      </w:r>
    </w:p>
    <w:p>
      <w:pPr>
        <w:pStyle w:val="4"/>
        <w:jc w:val="left"/>
      </w:pPr>
      <w:r>
        <w:t>输入参数</w:t>
      </w:r>
    </w:p>
    <w:tbl>
      <w:tblPr>
        <w:tblStyle w:val="2"/>
        <w:tblW w:w="8198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93"/>
        <w:gridCol w:w="1661"/>
        <w:gridCol w:w="1648"/>
        <w:gridCol w:w="589"/>
        <w:gridCol w:w="777"/>
        <w:gridCol w:w="213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661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64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58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777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213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商户订单号</w:t>
            </w:r>
          </w:p>
        </w:tc>
        <w:tc>
          <w:tcPr>
            <w:tcW w:w="1661" w:type="dxa"/>
            <w:vAlign w:val="center"/>
          </w:tcPr>
          <w:p>
            <w:pPr>
              <w:jc w:val="left"/>
            </w:pPr>
            <w:r>
              <w:t>merchantOrderId</w:t>
            </w:r>
          </w:p>
        </w:tc>
        <w:tc>
          <w:tcPr>
            <w:tcW w:w="164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130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835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支付方式</w:t>
            </w:r>
          </w:p>
        </w:tc>
        <w:tc>
          <w:tcPr>
            <w:tcW w:w="1661" w:type="dxa"/>
            <w:vAlign w:val="center"/>
          </w:tcPr>
          <w:p>
            <w:pPr>
              <w:jc w:val="left"/>
            </w:pPr>
            <w:r>
              <w:t>payTypeId</w:t>
            </w:r>
          </w:p>
        </w:tc>
        <w:tc>
          <w:tcPr>
            <w:tcW w:w="164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130" w:type="dxa"/>
            <w:vAlign w:val="center"/>
          </w:tcPr>
          <w:p>
            <w:pPr>
              <w:jc w:val="left"/>
            </w:pPr>
            <w:r>
              <w:t>JDPAY(</w:t>
            </w:r>
            <w:r>
              <w:rPr>
                <w:b/>
                <w:color w:val="008000"/>
              </w:rPr>
              <w:t>"JDPAY"</w:t>
            </w:r>
            <w:r>
              <w:t xml:space="preserve">, </w:t>
            </w:r>
            <w:r>
              <w:rPr>
                <w:b/>
                <w:color w:val="008000"/>
              </w:rPr>
              <w:t>"京东支付"</w:t>
            </w:r>
            <w:r>
              <w:t>),</w:t>
            </w:r>
          </w:p>
          <w:p>
            <w:pPr>
              <w:jc w:val="left"/>
            </w:pPr>
            <w:r>
              <w:t>WX(</w:t>
            </w:r>
            <w:r>
              <w:rPr>
                <w:b/>
                <w:color w:val="008000"/>
              </w:rPr>
              <w:t>"WX"</w:t>
            </w:r>
            <w:r>
              <w:t xml:space="preserve">, </w:t>
            </w:r>
            <w:r>
              <w:rPr>
                <w:b/>
                <w:color w:val="008000"/>
              </w:rPr>
              <w:t>"微信支付"</w:t>
            </w:r>
            <w:r>
              <w:t>),</w:t>
            </w:r>
          </w:p>
          <w:p>
            <w:pPr>
              <w:jc w:val="left"/>
            </w:pPr>
            <w:r>
              <w:t>APPLEPAY(</w:t>
            </w:r>
            <w:r>
              <w:rPr>
                <w:b/>
                <w:color w:val="008000"/>
              </w:rPr>
              <w:t>"APPLEPAY"</w:t>
            </w:r>
            <w:r>
              <w:t xml:space="preserve">, </w:t>
            </w:r>
            <w:r>
              <w:rPr>
                <w:b/>
                <w:color w:val="008000"/>
              </w:rPr>
              <w:t>"applePay支付"</w:t>
            </w:r>
            <w:r>
              <w:t>),</w:t>
            </w:r>
          </w:p>
          <w:p>
            <w:pPr>
              <w:jc w:val="left"/>
            </w:pPr>
            <w:r>
              <w:t>UNIPAY(</w:t>
            </w:r>
            <w:r>
              <w:rPr>
                <w:b/>
                <w:color w:val="008000"/>
              </w:rPr>
              <w:t>"UNIPAY"</w:t>
            </w:r>
            <w:r>
              <w:t xml:space="preserve">, </w:t>
            </w:r>
            <w:r>
              <w:rPr>
                <w:b/>
                <w:color w:val="008000"/>
              </w:rPr>
              <w:t>"银联在线支付"</w:t>
            </w:r>
            <w:r>
              <w:t>),</w:t>
            </w:r>
          </w:p>
          <w:p>
            <w:pPr>
              <w:jc w:val="left"/>
            </w:pPr>
            <w:r>
              <w:t>ALIPAY(</w:t>
            </w:r>
            <w:r>
              <w:rPr>
                <w:b/>
                <w:color w:val="008000"/>
              </w:rPr>
              <w:t>"ALIPAY"</w:t>
            </w:r>
            <w:r>
              <w:t xml:space="preserve">, </w:t>
            </w:r>
            <w:r>
              <w:rPr>
                <w:b/>
                <w:color w:val="008000"/>
              </w:rPr>
              <w:t>"支付宝支付"</w:t>
            </w:r>
            <w:r>
              <w:t>),</w:t>
            </w:r>
          </w:p>
          <w:p>
            <w:pPr>
              <w:jc w:val="left"/>
            </w:pPr>
            <w:r>
              <w:t>COUPON(</w:t>
            </w:r>
            <w:r>
              <w:rPr>
                <w:b/>
                <w:color w:val="008000"/>
              </w:rPr>
              <w:t>"COUPON"</w:t>
            </w:r>
            <w:r>
              <w:t xml:space="preserve">, </w:t>
            </w:r>
            <w:r>
              <w:rPr>
                <w:b/>
                <w:color w:val="008000"/>
              </w:rPr>
              <w:t>"营销"</w:t>
            </w:r>
            <w:r>
              <w:t>),</w:t>
            </w:r>
          </w:p>
          <w:p>
            <w:pPr>
              <w:jc w:val="left"/>
            </w:pPr>
            <w:r>
              <w:t>YGK(</w:t>
            </w:r>
            <w:r>
              <w:rPr>
                <w:b/>
                <w:color w:val="008000"/>
              </w:rPr>
              <w:t>"YGK"</w:t>
            </w:r>
            <w:r>
              <w:t xml:space="preserve">, </w:t>
            </w:r>
            <w:r>
              <w:rPr>
                <w:b/>
                <w:color w:val="008000"/>
              </w:rPr>
              <w:t>"员工卡支付"</w:t>
            </w:r>
            <w:r>
              <w:t>),</w:t>
            </w:r>
          </w:p>
          <w:p>
            <w:pPr>
              <w:jc w:val="left"/>
            </w:pPr>
            <w:r>
              <w:t>FACEPAY(</w:t>
            </w:r>
            <w:r>
              <w:rPr>
                <w:b/>
                <w:color w:val="008000"/>
              </w:rPr>
              <w:t>"FACEPAY"</w:t>
            </w:r>
            <w:r>
              <w:t xml:space="preserve">, </w:t>
            </w:r>
            <w:r>
              <w:rPr>
                <w:b/>
                <w:color w:val="008000"/>
              </w:rPr>
              <w:t>"刷脸支付"</w:t>
            </w:r>
            <w:r>
              <w:t>),</w:t>
            </w:r>
          </w:p>
          <w:p>
            <w:pPr>
              <w:jc w:val="left"/>
            </w:pPr>
            <w:r>
              <w:t>JIOU(</w:t>
            </w:r>
            <w:r>
              <w:rPr>
                <w:b/>
                <w:color w:val="008000"/>
              </w:rPr>
              <w:t>"JIOU"</w:t>
            </w:r>
            <w:r>
              <w:t xml:space="preserve">, </w:t>
            </w:r>
            <w:r>
              <w:rPr>
                <w:b/>
                <w:color w:val="008000"/>
              </w:rPr>
              <w:t>"白条支付"</w:t>
            </w:r>
            <w:r>
              <w:t>);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支付单号</w:t>
            </w:r>
          </w:p>
        </w:tc>
        <w:tc>
          <w:tcPr>
            <w:tcW w:w="1661" w:type="dxa"/>
            <w:vAlign w:val="center"/>
          </w:tcPr>
          <w:p>
            <w:pPr>
              <w:jc w:val="left"/>
            </w:pPr>
            <w:r>
              <w:t>payNo</w:t>
            </w:r>
          </w:p>
        </w:tc>
        <w:tc>
          <w:tcPr>
            <w:tcW w:w="1648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130" w:type="dxa"/>
            <w:vAlign w:val="center"/>
          </w:tcPr>
          <w:p>
            <w:pPr>
              <w:jc w:val="left"/>
            </w:pPr>
            <w:r>
              <w:t>yyyyMMddHHmmss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center"/>
          </w:tcPr>
          <w:p>
            <w:pPr>
              <w:jc w:val="left"/>
            </w:pPr>
            <w:r>
              <w:t>支付金额</w:t>
            </w:r>
          </w:p>
        </w:tc>
        <w:tc>
          <w:tcPr>
            <w:tcW w:w="1661" w:type="dxa"/>
            <w:vAlign w:val="center"/>
          </w:tcPr>
          <w:p>
            <w:pPr>
              <w:jc w:val="left"/>
            </w:pPr>
            <w:r>
              <w:t>payAmount</w:t>
            </w:r>
          </w:p>
        </w:tc>
        <w:tc>
          <w:tcPr>
            <w:tcW w:w="1648" w:type="dxa"/>
            <w:vAlign w:val="center"/>
          </w:tcPr>
          <w:p>
            <w:pPr>
              <w:jc w:val="left"/>
            </w:pPr>
            <w:r>
              <w:t>Long</w:t>
            </w:r>
          </w:p>
        </w:tc>
        <w:tc>
          <w:tcPr>
            <w:tcW w:w="589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777" w:type="dxa"/>
            <w:vAlign w:val="center"/>
          </w:tcPr>
          <w:p>
            <w:pPr>
              <w:jc w:val="left"/>
            </w:pPr>
          </w:p>
        </w:tc>
        <w:tc>
          <w:tcPr>
            <w:tcW w:w="2130" w:type="dxa"/>
            <w:vAlign w:val="center"/>
          </w:tcPr>
          <w:p>
            <w:pPr>
              <w:jc w:val="left"/>
            </w:pPr>
            <w:r>
              <w:rPr>
                <w:b/>
                <w:color w:val="FF0000"/>
              </w:rPr>
              <w:t>单位分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left"/>
            </w:pPr>
            <w:r>
              <w:t>购物车流水号</w:t>
            </w:r>
          </w:p>
        </w:tc>
        <w:tc>
          <w:tcPr>
            <w:tcW w:w="1661" w:type="dxa"/>
            <w:vAlign w:val="top"/>
          </w:tcPr>
          <w:p>
            <w:pPr>
              <w:jc w:val="left"/>
            </w:pPr>
            <w:r>
              <w:t>cartFlowNo</w:t>
            </w:r>
          </w:p>
        </w:tc>
        <w:tc>
          <w:tcPr>
            <w:tcW w:w="1648" w:type="dxa"/>
            <w:vAlign w:val="top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Y</w:t>
            </w:r>
          </w:p>
        </w:tc>
        <w:tc>
          <w:tcPr>
            <w:tcW w:w="777" w:type="dxa"/>
            <w:vAlign w:val="top"/>
          </w:tcPr>
          <w:p>
            <w:pPr>
              <w:jc w:val="left"/>
            </w:pP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t>购物车流水号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left"/>
            </w:pPr>
            <w:r>
              <w:t>商品列表信息</w:t>
            </w:r>
          </w:p>
        </w:tc>
        <w:tc>
          <w:tcPr>
            <w:tcW w:w="1661" w:type="dxa"/>
            <w:vAlign w:val="top"/>
          </w:tcPr>
          <w:p>
            <w:pPr>
              <w:jc w:val="left"/>
            </w:pPr>
            <w:r>
              <w:t>items</w:t>
            </w:r>
          </w:p>
        </w:tc>
        <w:tc>
          <w:tcPr>
            <w:tcW w:w="1648" w:type="dxa"/>
            <w:vAlign w:val="top"/>
          </w:tcPr>
          <w:p>
            <w:pPr>
              <w:jc w:val="left"/>
            </w:pPr>
            <w:r>
              <w:t>List&lt;GoodsInfo&gt;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Y</w:t>
            </w:r>
          </w:p>
        </w:tc>
        <w:tc>
          <w:tcPr>
            <w:tcW w:w="777" w:type="dxa"/>
            <w:vAlign w:val="top"/>
          </w:tcPr>
          <w:p>
            <w:pPr>
              <w:jc w:val="left"/>
            </w:pPr>
          </w:p>
        </w:tc>
        <w:tc>
          <w:tcPr>
            <w:tcW w:w="2130" w:type="dxa"/>
            <w:vAlign w:val="top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" w:hRule="atLeast"/>
        </w:trPr>
        <w:tc>
          <w:tcPr>
            <w:tcW w:w="1393" w:type="dxa"/>
            <w:vAlign w:val="top"/>
          </w:tcPr>
          <w:p>
            <w:pPr>
              <w:jc w:val="left"/>
            </w:pPr>
            <w:r>
              <w:t>门店号</w:t>
            </w:r>
          </w:p>
        </w:tc>
        <w:tc>
          <w:tcPr>
            <w:tcW w:w="1661" w:type="dxa"/>
            <w:vAlign w:val="top"/>
          </w:tcPr>
          <w:p>
            <w:pPr>
              <w:jc w:val="left"/>
            </w:pPr>
            <w:r>
              <w:t>storId</w:t>
            </w:r>
          </w:p>
        </w:tc>
        <w:tc>
          <w:tcPr>
            <w:tcW w:w="1648" w:type="dxa"/>
            <w:vAlign w:val="top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Y</w:t>
            </w:r>
          </w:p>
        </w:tc>
        <w:tc>
          <w:tcPr>
            <w:tcW w:w="777" w:type="dxa"/>
            <w:vAlign w:val="top"/>
          </w:tcPr>
          <w:p>
            <w:pPr>
              <w:jc w:val="left"/>
            </w:pPr>
          </w:p>
        </w:tc>
        <w:tc>
          <w:tcPr>
            <w:tcW w:w="2130" w:type="dxa"/>
            <w:vAlign w:val="top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left"/>
            </w:pPr>
            <w:r>
              <w:t>设备号</w:t>
            </w:r>
          </w:p>
        </w:tc>
        <w:tc>
          <w:tcPr>
            <w:tcW w:w="1661" w:type="dxa"/>
            <w:vAlign w:val="top"/>
          </w:tcPr>
          <w:p>
            <w:pPr>
              <w:jc w:val="left"/>
            </w:pPr>
            <w:r>
              <w:t>sn</w:t>
            </w:r>
          </w:p>
        </w:tc>
        <w:tc>
          <w:tcPr>
            <w:tcW w:w="1648" w:type="dxa"/>
            <w:vAlign w:val="top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N</w:t>
            </w:r>
          </w:p>
        </w:tc>
        <w:tc>
          <w:tcPr>
            <w:tcW w:w="777" w:type="dxa"/>
            <w:vAlign w:val="top"/>
          </w:tcPr>
          <w:p>
            <w:pPr>
              <w:jc w:val="left"/>
            </w:pPr>
          </w:p>
        </w:tc>
        <w:tc>
          <w:tcPr>
            <w:tcW w:w="2130" w:type="dxa"/>
            <w:vAlign w:val="top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left"/>
            </w:pPr>
            <w:r>
              <w:t>会员卡号</w:t>
            </w:r>
          </w:p>
        </w:tc>
        <w:tc>
          <w:tcPr>
            <w:tcW w:w="1661" w:type="dxa"/>
            <w:vAlign w:val="top"/>
          </w:tcPr>
          <w:p>
            <w:pPr>
              <w:jc w:val="left"/>
            </w:pPr>
            <w:r>
              <w:t>cardNum</w:t>
            </w:r>
          </w:p>
        </w:tc>
        <w:tc>
          <w:tcPr>
            <w:tcW w:w="1648" w:type="dxa"/>
            <w:vAlign w:val="top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N</w:t>
            </w:r>
          </w:p>
        </w:tc>
        <w:tc>
          <w:tcPr>
            <w:tcW w:w="777" w:type="dxa"/>
            <w:vAlign w:val="top"/>
          </w:tcPr>
          <w:p>
            <w:pPr>
              <w:jc w:val="left"/>
            </w:pP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t>如果支持会员，且会员登陆后的交易，会有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93" w:type="dxa"/>
            <w:vAlign w:val="top"/>
          </w:tcPr>
          <w:p>
            <w:pPr>
              <w:jc w:val="left"/>
            </w:pPr>
            <w:r>
              <w:t>收银员号</w:t>
            </w:r>
          </w:p>
        </w:tc>
        <w:tc>
          <w:tcPr>
            <w:tcW w:w="1661" w:type="dxa"/>
            <w:vAlign w:val="top"/>
          </w:tcPr>
          <w:p>
            <w:pPr>
              <w:jc w:val="left"/>
            </w:pPr>
            <w:r>
              <w:t>cashierNo</w:t>
            </w:r>
          </w:p>
        </w:tc>
        <w:tc>
          <w:tcPr>
            <w:tcW w:w="1648" w:type="dxa"/>
            <w:vAlign w:val="top"/>
          </w:tcPr>
          <w:p>
            <w:pPr>
              <w:jc w:val="left"/>
            </w:pPr>
            <w:r>
              <w:t>String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N</w:t>
            </w:r>
          </w:p>
        </w:tc>
        <w:tc>
          <w:tcPr>
            <w:tcW w:w="777" w:type="dxa"/>
            <w:vAlign w:val="top"/>
          </w:tcPr>
          <w:p>
            <w:pPr>
              <w:jc w:val="left"/>
            </w:pP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t>提供了配置会有，没提供配置就没有</w:t>
            </w:r>
          </w:p>
        </w:tc>
      </w:tr>
    </w:tbl>
    <w:p>
      <w:pPr>
        <w:pStyle w:val="4"/>
        <w:jc w:val="left"/>
      </w:pPr>
    </w:p>
    <w:p>
      <w:pPr>
        <w:pStyle w:val="4"/>
        <w:jc w:val="left"/>
      </w:pPr>
      <w:r>
        <w:t>输出参数</w:t>
      </w:r>
    </w:p>
    <w:tbl>
      <w:tblPr>
        <w:tblStyle w:val="2"/>
        <w:tblW w:w="8252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246"/>
        <w:gridCol w:w="1541"/>
        <w:gridCol w:w="1326"/>
        <w:gridCol w:w="897"/>
        <w:gridCol w:w="1299"/>
        <w:gridCol w:w="194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4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名称</w:t>
            </w:r>
          </w:p>
        </w:tc>
        <w:tc>
          <w:tcPr>
            <w:tcW w:w="1541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32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897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129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示例值</w:t>
            </w:r>
          </w:p>
        </w:tc>
        <w:tc>
          <w:tcPr>
            <w:tcW w:w="194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46" w:type="dxa"/>
            <w:vAlign w:val="center"/>
          </w:tcPr>
          <w:p>
            <w:pPr>
              <w:jc w:val="left"/>
            </w:pPr>
            <w:r>
              <w:t>响应码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retCode</w:t>
            </w:r>
          </w:p>
        </w:tc>
        <w:tc>
          <w:tcPr>
            <w:tcW w:w="132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897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299" w:type="dxa"/>
            <w:vAlign w:val="center"/>
          </w:tcPr>
          <w:p>
            <w:pPr>
              <w:jc w:val="left"/>
            </w:pPr>
          </w:p>
        </w:tc>
        <w:tc>
          <w:tcPr>
            <w:tcW w:w="194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46" w:type="dxa"/>
            <w:vAlign w:val="center"/>
          </w:tcPr>
          <w:p>
            <w:pPr>
              <w:jc w:val="left"/>
            </w:pPr>
            <w:r>
              <w:t>响应信息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retMessage</w:t>
            </w:r>
          </w:p>
        </w:tc>
        <w:tc>
          <w:tcPr>
            <w:tcW w:w="1326" w:type="dxa"/>
            <w:vAlign w:val="center"/>
          </w:tcPr>
          <w:p>
            <w:pPr>
              <w:jc w:val="left"/>
            </w:pPr>
            <w:r>
              <w:t>String</w:t>
            </w:r>
          </w:p>
        </w:tc>
        <w:tc>
          <w:tcPr>
            <w:tcW w:w="897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299" w:type="dxa"/>
            <w:vAlign w:val="center"/>
          </w:tcPr>
          <w:p>
            <w:pPr>
              <w:jc w:val="left"/>
            </w:pPr>
          </w:p>
        </w:tc>
        <w:tc>
          <w:tcPr>
            <w:tcW w:w="194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46" w:type="dxa"/>
            <w:vAlign w:val="center"/>
          </w:tcPr>
          <w:p>
            <w:pPr>
              <w:jc w:val="left"/>
            </w:pPr>
            <w:r>
              <w:t>响应结果</w:t>
            </w:r>
          </w:p>
        </w:tc>
        <w:tc>
          <w:tcPr>
            <w:tcW w:w="1541" w:type="dxa"/>
            <w:vAlign w:val="center"/>
          </w:tcPr>
          <w:p>
            <w:pPr>
              <w:jc w:val="left"/>
            </w:pPr>
            <w:r>
              <w:t>success</w:t>
            </w:r>
          </w:p>
        </w:tc>
        <w:tc>
          <w:tcPr>
            <w:tcW w:w="1326" w:type="dxa"/>
            <w:vAlign w:val="center"/>
          </w:tcPr>
          <w:p>
            <w:pPr>
              <w:jc w:val="left"/>
            </w:pPr>
            <w:r>
              <w:t>boolean</w:t>
            </w:r>
          </w:p>
        </w:tc>
        <w:tc>
          <w:tcPr>
            <w:tcW w:w="897" w:type="dxa"/>
            <w:vAlign w:val="center"/>
          </w:tcPr>
          <w:p>
            <w:pPr>
              <w:jc w:val="left"/>
            </w:pPr>
            <w:r>
              <w:t>Y</w:t>
            </w:r>
          </w:p>
        </w:tc>
        <w:tc>
          <w:tcPr>
            <w:tcW w:w="1299" w:type="dxa"/>
            <w:vAlign w:val="center"/>
          </w:tcPr>
          <w:p>
            <w:pPr>
              <w:jc w:val="left"/>
            </w:pPr>
          </w:p>
        </w:tc>
        <w:tc>
          <w:tcPr>
            <w:tcW w:w="1943" w:type="dxa"/>
            <w:vAlign w:val="center"/>
          </w:tcPr>
          <w:p>
            <w:pPr>
              <w:jc w:val="left"/>
            </w:pPr>
          </w:p>
        </w:tc>
      </w:tr>
    </w:tbl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支付下单接口(收银机扫用户)</w:t>
      </w:r>
    </w:p>
    <w:p>
      <w:pPr>
        <w:pStyle w:val="4"/>
        <w:jc w:val="left"/>
      </w:pPr>
      <w:r>
        <w:rPr>
          <w:b/>
          <w:sz w:val="24"/>
          <w:szCs w:val="24"/>
        </w:rPr>
        <w:t>应用场景</w:t>
      </w:r>
    </w:p>
    <w:p>
      <w:pPr>
        <w:pStyle w:val="4"/>
        <w:jc w:val="left"/>
      </w:pPr>
      <w:r>
        <w:t>用户出示付款码，自助收银机扫码</w:t>
      </w:r>
    </w:p>
    <w:p>
      <w:pPr>
        <w:pStyle w:val="4"/>
        <w:jc w:val="left"/>
      </w:pPr>
      <w:r>
        <w:rPr>
          <w:b/>
          <w:sz w:val="24"/>
          <w:szCs w:val="24"/>
        </w:rPr>
        <w:t>请求参数</w:t>
      </w:r>
    </w:p>
    <w:tbl>
      <w:tblPr>
        <w:tblStyle w:val="2"/>
        <w:tblW w:w="8252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232"/>
        <w:gridCol w:w="1072"/>
        <w:gridCol w:w="1152"/>
        <w:gridCol w:w="589"/>
        <w:gridCol w:w="2077"/>
        <w:gridCol w:w="213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32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字段名</w:t>
            </w:r>
          </w:p>
        </w:tc>
        <w:tc>
          <w:tcPr>
            <w:tcW w:w="1072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152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58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2077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实例值</w:t>
            </w:r>
          </w:p>
        </w:tc>
        <w:tc>
          <w:tcPr>
            <w:tcW w:w="213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说明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60" w:hRule="atLeast"/>
        </w:trPr>
        <w:tc>
          <w:tcPr>
            <w:tcW w:w="1232" w:type="dxa"/>
            <w:vAlign w:val="top"/>
          </w:tcPr>
          <w:p>
            <w:pPr>
              <w:jc w:val="left"/>
            </w:pPr>
            <w:r>
              <w:t>交易类型</w:t>
            </w:r>
          </w:p>
        </w:tc>
        <w:tc>
          <w:tcPr>
            <w:tcW w:w="1072" w:type="dxa"/>
            <w:vAlign w:val="top"/>
          </w:tcPr>
          <w:p>
            <w:pPr>
              <w:jc w:val="left"/>
            </w:pPr>
            <w:r>
              <w:t>bizType</w:t>
            </w:r>
          </w:p>
        </w:tc>
        <w:tc>
          <w:tcPr>
            <w:tcW w:w="1152" w:type="dxa"/>
            <w:vAlign w:val="top"/>
          </w:tcPr>
          <w:p>
            <w:pPr>
              <w:jc w:val="left"/>
            </w:pPr>
            <w:r>
              <w:t>String(20)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>AppPaySplitBill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t>交易类型</w:t>
            </w:r>
          </w:p>
          <w:p>
            <w:pPr>
              <w:jc w:val="left"/>
            </w:pPr>
            <w:r>
              <w:t>下单接口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035" w:hRule="atLeast"/>
        </w:trPr>
        <w:tc>
          <w:tcPr>
            <w:tcW w:w="1232" w:type="dxa"/>
            <w:vAlign w:val="top"/>
          </w:tcPr>
          <w:p>
            <w:pPr>
              <w:jc w:val="left"/>
            </w:pPr>
            <w:r>
              <w:t>京东订单号</w:t>
            </w:r>
          </w:p>
        </w:tc>
        <w:tc>
          <w:tcPr>
            <w:tcW w:w="1072" w:type="dxa"/>
            <w:vAlign w:val="top"/>
          </w:tcPr>
          <w:p>
            <w:pPr>
              <w:jc w:val="left"/>
            </w:pPr>
            <w:r>
              <w:t>orderId</w:t>
            </w:r>
          </w:p>
        </w:tc>
        <w:tc>
          <w:tcPr>
            <w:tcW w:w="1152" w:type="dxa"/>
            <w:vAlign w:val="top"/>
          </w:tcPr>
          <w:p>
            <w:pPr>
              <w:jc w:val="left"/>
            </w:pPr>
            <w:r>
              <w:t>String(64)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 xml:space="preserve"> p_20170302185347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t xml:space="preserve"> 京东内部订单号，同一商户号下订单号唯一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32" w:type="dxa"/>
            <w:vAlign w:val="top"/>
          </w:tcPr>
          <w:p>
            <w:pPr>
              <w:jc w:val="left"/>
            </w:pPr>
            <w:r>
              <w:t>京东交易号</w:t>
            </w:r>
          </w:p>
        </w:tc>
        <w:tc>
          <w:tcPr>
            <w:tcW w:w="1072" w:type="dxa"/>
            <w:vAlign w:val="top"/>
          </w:tcPr>
          <w:p>
            <w:pPr>
              <w:jc w:val="left"/>
            </w:pPr>
            <w:r>
              <w:t>tradeNo</w:t>
            </w:r>
          </w:p>
        </w:tc>
        <w:tc>
          <w:tcPr>
            <w:tcW w:w="1152" w:type="dxa"/>
            <w:vAlign w:val="top"/>
          </w:tcPr>
          <w:p>
            <w:pPr>
              <w:jc w:val="left"/>
            </w:pPr>
            <w:r>
              <w:t>String(64)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t>京东交易号，同一商户号下交易号唯一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32" w:type="dxa"/>
            <w:vAlign w:val="top"/>
          </w:tcPr>
          <w:p>
            <w:pPr>
              <w:jc w:val="left"/>
            </w:pPr>
            <w:r>
              <w:t>商家id</w:t>
            </w:r>
          </w:p>
        </w:tc>
        <w:tc>
          <w:tcPr>
            <w:tcW w:w="1072" w:type="dxa"/>
            <w:vAlign w:val="top"/>
          </w:tcPr>
          <w:p>
            <w:pPr>
              <w:jc w:val="left"/>
            </w:pPr>
            <w:r>
              <w:t>tenant</w:t>
            </w:r>
          </w:p>
        </w:tc>
        <w:tc>
          <w:tcPr>
            <w:tcW w:w="1152" w:type="dxa"/>
            <w:vAlign w:val="top"/>
          </w:tcPr>
          <w:p>
            <w:pPr>
              <w:jc w:val="left"/>
            </w:pPr>
            <w:r>
              <w:t xml:space="preserve"> String(20)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 xml:space="preserve"> C1800000002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t>商家id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32" w:type="dxa"/>
            <w:vAlign w:val="top"/>
          </w:tcPr>
          <w:p>
            <w:pPr>
              <w:jc w:val="left"/>
            </w:pPr>
            <w:r>
              <w:t>交易金额</w:t>
            </w:r>
          </w:p>
        </w:tc>
        <w:tc>
          <w:tcPr>
            <w:tcW w:w="1072" w:type="dxa"/>
            <w:vAlign w:val="top"/>
          </w:tcPr>
          <w:p>
            <w:pPr>
              <w:jc w:val="left"/>
            </w:pPr>
            <w:r>
              <w:t>amount</w:t>
            </w:r>
          </w:p>
        </w:tc>
        <w:tc>
          <w:tcPr>
            <w:tcW w:w="1152" w:type="dxa"/>
            <w:vAlign w:val="top"/>
          </w:tcPr>
          <w:p>
            <w:pPr>
              <w:jc w:val="left"/>
            </w:pPr>
            <w:r>
              <w:t>int(10)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>1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t xml:space="preserve"> 订单金额，以分为单位，最小金额为1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32" w:type="dxa"/>
            <w:vAlign w:val="top"/>
          </w:tcPr>
          <w:p>
            <w:pPr>
              <w:jc w:val="left"/>
            </w:pPr>
            <w:r>
              <w:t>币种类型</w:t>
            </w:r>
          </w:p>
        </w:tc>
        <w:tc>
          <w:tcPr>
            <w:tcW w:w="1072" w:type="dxa"/>
            <w:vAlign w:val="top"/>
          </w:tcPr>
          <w:p>
            <w:pPr>
              <w:jc w:val="left"/>
            </w:pPr>
            <w:r>
              <w:t>currency</w:t>
            </w:r>
          </w:p>
        </w:tc>
        <w:tc>
          <w:tcPr>
            <w:tcW w:w="1152" w:type="dxa"/>
            <w:vAlign w:val="top"/>
          </w:tcPr>
          <w:p>
            <w:pPr>
              <w:jc w:val="left"/>
            </w:pPr>
            <w:r>
              <w:t>String(10)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 xml:space="preserve"> CNY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t xml:space="preserve"> CNY:人民币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32" w:type="dxa"/>
            <w:vAlign w:val="top"/>
          </w:tcPr>
          <w:p>
            <w:pPr>
              <w:jc w:val="left"/>
            </w:pPr>
            <w:r>
              <w:t>授权码</w:t>
            </w:r>
          </w:p>
        </w:tc>
        <w:tc>
          <w:tcPr>
            <w:tcW w:w="1072" w:type="dxa"/>
            <w:vAlign w:val="top"/>
          </w:tcPr>
          <w:p>
            <w:pPr>
              <w:jc w:val="left"/>
            </w:pPr>
            <w:r>
              <w:t>authcode</w:t>
            </w:r>
          </w:p>
        </w:tc>
        <w:tc>
          <w:tcPr>
            <w:tcW w:w="1152" w:type="dxa"/>
            <w:vAlign w:val="top"/>
          </w:tcPr>
          <w:p>
            <w:pPr>
              <w:jc w:val="left"/>
            </w:pPr>
            <w:r>
              <w:t>String(50)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t xml:space="preserve">(被扫)时传入一组字符串(付款码)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32" w:type="dxa"/>
            <w:vAlign w:val="top"/>
          </w:tcPr>
          <w:p>
            <w:pPr>
              <w:jc w:val="left"/>
            </w:pPr>
            <w:r>
              <w:t>客户端类型</w:t>
            </w:r>
          </w:p>
        </w:tc>
        <w:tc>
          <w:tcPr>
            <w:tcW w:w="1072" w:type="dxa"/>
            <w:vAlign w:val="top"/>
          </w:tcPr>
          <w:p>
            <w:pPr>
              <w:jc w:val="left"/>
            </w:pPr>
            <w:r>
              <w:t>appType</w:t>
            </w:r>
          </w:p>
        </w:tc>
        <w:tc>
          <w:tcPr>
            <w:tcW w:w="1152" w:type="dxa"/>
            <w:vAlign w:val="top"/>
          </w:tcPr>
          <w:p>
            <w:pPr>
              <w:jc w:val="left"/>
            </w:pPr>
            <w:r>
              <w:t>String(20)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>WX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t>ALIPAY：支付宝</w:t>
            </w:r>
          </w:p>
          <w:p>
            <w:pPr>
              <w:jc w:val="left"/>
            </w:pPr>
            <w:r>
              <w:t>WX:微信</w:t>
            </w:r>
          </w:p>
          <w:p>
            <w:pPr>
              <w:jc w:val="left"/>
            </w:pPr>
            <w:r>
              <w:t>UNIONPAY:银联</w:t>
            </w:r>
          </w:p>
          <w:p>
            <w:pPr>
              <w:jc w:val="left"/>
            </w:pPr>
            <w:r>
              <w:t>JDPAY:京东钱包</w:t>
            </w:r>
          </w:p>
          <w:p>
            <w:pPr>
              <w:jc w:val="left"/>
            </w:pPr>
            <w:r>
              <w:t>QQPAY:QQ钱包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32" w:type="dxa"/>
            <w:vAlign w:val="top"/>
          </w:tcPr>
          <w:p>
            <w:pPr>
              <w:jc w:val="left"/>
            </w:pPr>
            <w:r>
              <w:t>通知回调地址</w:t>
            </w:r>
          </w:p>
          <w:p>
            <w:pPr>
              <w:jc w:val="left"/>
            </w:pPr>
          </w:p>
        </w:tc>
        <w:tc>
          <w:tcPr>
            <w:tcW w:w="1072" w:type="dxa"/>
            <w:vAlign w:val="top"/>
          </w:tcPr>
          <w:p>
            <w:pPr>
              <w:jc w:val="left"/>
            </w:pPr>
            <w:r>
              <w:t>notifyUrl</w:t>
            </w:r>
          </w:p>
          <w:p>
            <w:pPr>
              <w:jc w:val="left"/>
            </w:pPr>
          </w:p>
        </w:tc>
        <w:tc>
          <w:tcPr>
            <w:tcW w:w="1152" w:type="dxa"/>
            <w:vAlign w:val="top"/>
          </w:tcPr>
          <w:p>
            <w:pPr>
              <w:jc w:val="left"/>
            </w:pPr>
            <w:r>
              <w:t>String(300)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fldChar w:fldCharType="begin"/>
            </w:r>
            <w:r>
              <w:instrText xml:space="preserve"> HYPERLINK "http://wap.helipay.com/notify.php" \h </w:instrText>
            </w:r>
            <w:r>
              <w:fldChar w:fldCharType="separate"/>
            </w:r>
            <w:r>
              <w:rPr>
                <w:color w:val="0000FF"/>
                <w:u w:val="single"/>
              </w:rPr>
              <w:t>http://wap.helipay.com/notify.php</w:t>
            </w:r>
            <w:r>
              <w:rPr>
                <w:color w:val="0000FF"/>
                <w:u w:val="single"/>
              </w:rPr>
              <w:fldChar w:fldCharType="end"/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t>京东异步接收支付结果通知的回调地址，通知url必须为外网可访问的url，不能携带参数。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32" w:type="dxa"/>
            <w:vAlign w:val="top"/>
          </w:tcPr>
          <w:p>
            <w:pPr>
              <w:jc w:val="left"/>
            </w:pPr>
            <w:r>
              <w:t>成功跳转URL</w:t>
            </w:r>
          </w:p>
        </w:tc>
        <w:tc>
          <w:tcPr>
            <w:tcW w:w="1072" w:type="dxa"/>
            <w:vAlign w:val="top"/>
          </w:tcPr>
          <w:p>
            <w:pPr>
              <w:jc w:val="left"/>
            </w:pPr>
            <w:r>
              <w:t>successUrl</w:t>
            </w:r>
          </w:p>
        </w:tc>
        <w:tc>
          <w:tcPr>
            <w:tcW w:w="1152" w:type="dxa"/>
            <w:vAlign w:val="top"/>
          </w:tcPr>
          <w:p>
            <w:pPr>
              <w:jc w:val="left"/>
            </w:pPr>
            <w:r>
              <w:t>String(300)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fldChar w:fldCharType="begin"/>
            </w:r>
            <w:r>
              <w:instrText xml:space="preserve"> HYPERLINK "http://wap.helipay.com/success.php" \h </w:instrText>
            </w:r>
            <w:r>
              <w:fldChar w:fldCharType="separate"/>
            </w:r>
            <w:r>
              <w:rPr>
                <w:color w:val="0000FF"/>
                <w:u w:val="single"/>
              </w:rPr>
              <w:t>http://wap.helipay.com/success.php</w:t>
            </w:r>
            <w:r>
              <w:rPr>
                <w:color w:val="0000FF"/>
                <w:u w:val="single"/>
              </w:rPr>
              <w:fldChar w:fldCharType="end"/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t>支付完成后，展示支付结果的页面地址(暂不用)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32" w:type="dxa"/>
            <w:vAlign w:val="top"/>
          </w:tcPr>
          <w:p>
            <w:pPr>
              <w:jc w:val="left"/>
            </w:pPr>
            <w:r>
              <w:t>自助收银机IP</w:t>
            </w:r>
          </w:p>
        </w:tc>
        <w:tc>
          <w:tcPr>
            <w:tcW w:w="1072" w:type="dxa"/>
            <w:vAlign w:val="top"/>
          </w:tcPr>
          <w:p>
            <w:pPr>
              <w:jc w:val="left"/>
            </w:pPr>
            <w:r>
              <w:t>orderIp</w:t>
            </w:r>
          </w:p>
        </w:tc>
        <w:tc>
          <w:tcPr>
            <w:tcW w:w="1152" w:type="dxa"/>
            <w:vAlign w:val="top"/>
          </w:tcPr>
          <w:p>
            <w:pPr>
              <w:jc w:val="left"/>
            </w:pPr>
            <w:r>
              <w:t>String(64)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>192.168.10.1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t>用户下单IP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32" w:type="dxa"/>
            <w:vAlign w:val="top"/>
          </w:tcPr>
          <w:p>
            <w:pPr>
              <w:jc w:val="left"/>
            </w:pPr>
            <w:r>
              <w:t>商品名称</w:t>
            </w:r>
          </w:p>
        </w:tc>
        <w:tc>
          <w:tcPr>
            <w:tcW w:w="1072" w:type="dxa"/>
            <w:vAlign w:val="top"/>
          </w:tcPr>
          <w:p>
            <w:pPr>
              <w:jc w:val="left"/>
            </w:pPr>
            <w:r>
              <w:t>goodsName</w:t>
            </w:r>
          </w:p>
        </w:tc>
        <w:tc>
          <w:tcPr>
            <w:tcW w:w="1152" w:type="dxa"/>
            <w:vAlign w:val="top"/>
          </w:tcPr>
          <w:p>
            <w:pPr>
              <w:jc w:val="left"/>
            </w:pPr>
            <w:r>
              <w:t>String(128)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>Iphone7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t>商品名称,账单上显示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32" w:type="dxa"/>
            <w:vAlign w:val="top"/>
          </w:tcPr>
          <w:p>
            <w:pPr>
              <w:jc w:val="left"/>
            </w:pPr>
            <w:r>
              <w:t>商户描述</w:t>
            </w:r>
          </w:p>
        </w:tc>
        <w:tc>
          <w:tcPr>
            <w:tcW w:w="1072" w:type="dxa"/>
            <w:vAlign w:val="top"/>
          </w:tcPr>
          <w:p>
            <w:pPr>
              <w:jc w:val="left"/>
            </w:pPr>
            <w:r>
              <w:t>goodsDetail</w:t>
            </w:r>
          </w:p>
        </w:tc>
        <w:tc>
          <w:tcPr>
            <w:tcW w:w="1152" w:type="dxa"/>
            <w:vAlign w:val="top"/>
          </w:tcPr>
          <w:p>
            <w:pPr>
              <w:jc w:val="left"/>
            </w:pPr>
            <w:r>
              <w:t>String(512)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 xml:space="preserve"> 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t>商品的优惠活动:   单品优惠活动该字段必传，且必须按照规范上传，JSON字符串格式，详见附录【单品优惠活动字段说明】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40" w:hRule="atLeast"/>
        </w:trPr>
        <w:tc>
          <w:tcPr>
            <w:tcW w:w="1232" w:type="dxa"/>
            <w:vAlign w:val="top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1072" w:type="dxa"/>
            <w:vAlign w:val="top"/>
          </w:tcPr>
          <w:p>
            <w:pPr>
              <w:jc w:val="left"/>
            </w:pPr>
            <w:r>
              <w:t>extra</w:t>
            </w:r>
          </w:p>
        </w:tc>
        <w:tc>
          <w:tcPr>
            <w:tcW w:w="1152" w:type="dxa"/>
            <w:vAlign w:val="top"/>
          </w:tcPr>
          <w:p>
            <w:pPr>
              <w:jc w:val="left"/>
            </w:pPr>
            <w:r>
              <w:t>Json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>{"a":"b","c":"d"}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t>此值非必填</w:t>
            </w:r>
          </w:p>
        </w:tc>
      </w:tr>
    </w:tbl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  <w:r>
        <w:rPr>
          <w:b/>
          <w:sz w:val="24"/>
          <w:szCs w:val="24"/>
        </w:rPr>
        <w:t>返回参数</w:t>
      </w:r>
    </w:p>
    <w:tbl>
      <w:tblPr>
        <w:tblStyle w:val="2"/>
        <w:tblW w:w="8253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80"/>
        <w:gridCol w:w="1353"/>
        <w:gridCol w:w="1179"/>
        <w:gridCol w:w="576"/>
        <w:gridCol w:w="1809"/>
        <w:gridCol w:w="1956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55" w:hRule="atLeast"/>
        </w:trPr>
        <w:tc>
          <w:tcPr>
            <w:tcW w:w="138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字段名</w:t>
            </w:r>
          </w:p>
        </w:tc>
        <w:tc>
          <w:tcPr>
            <w:tcW w:w="135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17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57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180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实例值</w:t>
            </w:r>
          </w:p>
        </w:tc>
        <w:tc>
          <w:tcPr>
            <w:tcW w:w="195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说明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top"/>
          </w:tcPr>
          <w:p>
            <w:pPr>
              <w:jc w:val="left"/>
            </w:pPr>
            <w:r>
              <w:t>返回码</w:t>
            </w:r>
          </w:p>
        </w:tc>
        <w:tc>
          <w:tcPr>
            <w:tcW w:w="1353" w:type="dxa"/>
            <w:vAlign w:val="top"/>
          </w:tcPr>
          <w:p>
            <w:pPr>
              <w:jc w:val="left"/>
            </w:pPr>
            <w:r>
              <w:t>retCode</w:t>
            </w:r>
          </w:p>
        </w:tc>
        <w:tc>
          <w:tcPr>
            <w:tcW w:w="1179" w:type="dxa"/>
            <w:vAlign w:val="top"/>
          </w:tcPr>
          <w:p>
            <w:pPr>
              <w:jc w:val="left"/>
            </w:pPr>
            <w:r>
              <w:t>String(20)</w:t>
            </w:r>
          </w:p>
        </w:tc>
        <w:tc>
          <w:tcPr>
            <w:tcW w:w="576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809" w:type="dxa"/>
            <w:vAlign w:val="top"/>
          </w:tcPr>
          <w:p>
            <w:pPr>
              <w:jc w:val="left"/>
            </w:pPr>
          </w:p>
        </w:tc>
        <w:tc>
          <w:tcPr>
            <w:tcW w:w="1956" w:type="dxa"/>
            <w:vAlign w:val="top"/>
          </w:tcPr>
          <w:p>
            <w:pPr>
              <w:jc w:val="left"/>
            </w:pPr>
            <w:r>
              <w:t>参考附录：返回码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top"/>
          </w:tcPr>
          <w:p>
            <w:pPr>
              <w:jc w:val="left"/>
            </w:pPr>
            <w:r>
              <w:t>返回信息</w:t>
            </w:r>
          </w:p>
        </w:tc>
        <w:tc>
          <w:tcPr>
            <w:tcW w:w="1353" w:type="dxa"/>
            <w:vAlign w:val="top"/>
          </w:tcPr>
          <w:p>
            <w:pPr>
              <w:jc w:val="left"/>
            </w:pPr>
            <w:r>
              <w:t>retMsg</w:t>
            </w:r>
          </w:p>
        </w:tc>
        <w:tc>
          <w:tcPr>
            <w:tcW w:w="1179" w:type="dxa"/>
            <w:vAlign w:val="top"/>
          </w:tcPr>
          <w:p>
            <w:pPr>
              <w:jc w:val="left"/>
            </w:pPr>
            <w:r>
              <w:t>String(200)</w:t>
            </w:r>
          </w:p>
        </w:tc>
        <w:tc>
          <w:tcPr>
            <w:tcW w:w="576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1809" w:type="dxa"/>
            <w:vAlign w:val="top"/>
          </w:tcPr>
          <w:p>
            <w:pPr>
              <w:jc w:val="left"/>
            </w:pPr>
            <w:r>
              <w:t>成功</w:t>
            </w:r>
          </w:p>
        </w:tc>
        <w:tc>
          <w:tcPr>
            <w:tcW w:w="1956" w:type="dxa"/>
            <w:vAlign w:val="top"/>
          </w:tcPr>
          <w:p>
            <w:pPr>
              <w:jc w:val="left"/>
            </w:pPr>
            <w:r>
              <w:t>返回信息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top"/>
          </w:tcPr>
          <w:p>
            <w:pPr>
              <w:jc w:val="left"/>
            </w:pPr>
            <w:r>
              <w:t>交易类型</w:t>
            </w:r>
          </w:p>
        </w:tc>
        <w:tc>
          <w:tcPr>
            <w:tcW w:w="1353" w:type="dxa"/>
            <w:vAlign w:val="top"/>
          </w:tcPr>
          <w:p>
            <w:pPr>
              <w:jc w:val="left"/>
            </w:pPr>
            <w:r>
              <w:t>bizType</w:t>
            </w:r>
          </w:p>
        </w:tc>
        <w:tc>
          <w:tcPr>
            <w:tcW w:w="1179" w:type="dxa"/>
            <w:vAlign w:val="top"/>
          </w:tcPr>
          <w:p>
            <w:pPr>
              <w:jc w:val="left"/>
            </w:pPr>
            <w:r>
              <w:t>String(20)</w:t>
            </w:r>
          </w:p>
        </w:tc>
        <w:tc>
          <w:tcPr>
            <w:tcW w:w="576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809" w:type="dxa"/>
            <w:vAlign w:val="top"/>
          </w:tcPr>
          <w:p>
            <w:pPr>
              <w:jc w:val="left"/>
            </w:pPr>
            <w:r>
              <w:t>AppPaySplitBill</w:t>
            </w:r>
          </w:p>
        </w:tc>
        <w:tc>
          <w:tcPr>
            <w:tcW w:w="1956" w:type="dxa"/>
            <w:vAlign w:val="top"/>
          </w:tcPr>
          <w:p>
            <w:pPr>
              <w:jc w:val="left"/>
            </w:pPr>
            <w:r>
              <w:t xml:space="preserve"> 交易类型</w:t>
            </w:r>
          </w:p>
          <w:p>
            <w:pPr>
              <w:jc w:val="left"/>
            </w:pPr>
            <w:r>
              <w:t> 下单接口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top"/>
          </w:tcPr>
          <w:p>
            <w:pPr>
              <w:jc w:val="left"/>
            </w:pPr>
            <w:r>
              <w:t>平台流水号</w:t>
            </w:r>
          </w:p>
        </w:tc>
        <w:tc>
          <w:tcPr>
            <w:tcW w:w="1353" w:type="dxa"/>
            <w:vAlign w:val="top"/>
          </w:tcPr>
          <w:p>
            <w:pPr>
              <w:jc w:val="left"/>
            </w:pPr>
            <w:r>
              <w:t>serialNo</w:t>
            </w:r>
          </w:p>
        </w:tc>
        <w:tc>
          <w:tcPr>
            <w:tcW w:w="1179" w:type="dxa"/>
            <w:vAlign w:val="top"/>
          </w:tcPr>
          <w:p>
            <w:pPr>
              <w:jc w:val="left"/>
            </w:pPr>
            <w:r>
              <w:t>String(64)</w:t>
            </w:r>
          </w:p>
        </w:tc>
        <w:tc>
          <w:tcPr>
            <w:tcW w:w="576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809" w:type="dxa"/>
            <w:vAlign w:val="top"/>
          </w:tcPr>
          <w:p>
            <w:pPr>
              <w:jc w:val="left"/>
            </w:pPr>
            <w:r>
              <w:t>2017022414</w:t>
            </w:r>
          </w:p>
        </w:tc>
        <w:tc>
          <w:tcPr>
            <w:tcW w:w="1956" w:type="dxa"/>
            <w:vAlign w:val="top"/>
          </w:tcPr>
          <w:p>
            <w:pPr>
              <w:jc w:val="left"/>
            </w:pPr>
            <w:r>
              <w:t>交易号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top"/>
          </w:tcPr>
          <w:p>
            <w:pPr>
              <w:jc w:val="left"/>
            </w:pPr>
            <w:r>
              <w:t>交易金额</w:t>
            </w:r>
          </w:p>
        </w:tc>
        <w:tc>
          <w:tcPr>
            <w:tcW w:w="1353" w:type="dxa"/>
            <w:vAlign w:val="top"/>
          </w:tcPr>
          <w:p>
            <w:pPr>
              <w:jc w:val="left"/>
            </w:pPr>
            <w:r>
              <w:t>amount</w:t>
            </w:r>
          </w:p>
        </w:tc>
        <w:tc>
          <w:tcPr>
            <w:tcW w:w="1179" w:type="dxa"/>
            <w:vAlign w:val="top"/>
          </w:tcPr>
          <w:p>
            <w:pPr>
              <w:jc w:val="left"/>
            </w:pPr>
            <w:r>
              <w:t>int(10)</w:t>
            </w:r>
          </w:p>
        </w:tc>
        <w:tc>
          <w:tcPr>
            <w:tcW w:w="576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809" w:type="dxa"/>
            <w:vAlign w:val="top"/>
          </w:tcPr>
          <w:p>
            <w:pPr>
              <w:jc w:val="left"/>
            </w:pPr>
            <w:r>
              <w:t xml:space="preserve">1 </w:t>
            </w:r>
          </w:p>
        </w:tc>
        <w:tc>
          <w:tcPr>
            <w:tcW w:w="1956" w:type="dxa"/>
            <w:vAlign w:val="top"/>
          </w:tcPr>
          <w:p>
            <w:pPr>
              <w:jc w:val="left"/>
            </w:pPr>
            <w:r>
              <w:t>订单金额，以分为单位，最小金额为1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top"/>
          </w:tcPr>
          <w:p>
            <w:pPr>
              <w:jc w:val="left"/>
            </w:pPr>
            <w:r>
              <w:t>币种类型</w:t>
            </w:r>
          </w:p>
        </w:tc>
        <w:tc>
          <w:tcPr>
            <w:tcW w:w="1353" w:type="dxa"/>
            <w:vAlign w:val="top"/>
          </w:tcPr>
          <w:p>
            <w:pPr>
              <w:jc w:val="left"/>
            </w:pPr>
            <w:r>
              <w:t>currency</w:t>
            </w:r>
          </w:p>
        </w:tc>
        <w:tc>
          <w:tcPr>
            <w:tcW w:w="1179" w:type="dxa"/>
            <w:vAlign w:val="top"/>
          </w:tcPr>
          <w:p>
            <w:pPr>
              <w:jc w:val="left"/>
            </w:pPr>
            <w:r>
              <w:t>String(10)</w:t>
            </w:r>
          </w:p>
        </w:tc>
        <w:tc>
          <w:tcPr>
            <w:tcW w:w="576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809" w:type="dxa"/>
            <w:vAlign w:val="top"/>
          </w:tcPr>
          <w:p>
            <w:pPr>
              <w:jc w:val="left"/>
            </w:pPr>
            <w:r>
              <w:t>CNY</w:t>
            </w:r>
          </w:p>
        </w:tc>
        <w:tc>
          <w:tcPr>
            <w:tcW w:w="1956" w:type="dxa"/>
            <w:vAlign w:val="top"/>
          </w:tcPr>
          <w:p>
            <w:pPr>
              <w:jc w:val="left"/>
            </w:pPr>
            <w:r>
              <w:t>CNY:人民币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top"/>
          </w:tcPr>
          <w:p>
            <w:pPr>
              <w:jc w:val="left"/>
            </w:pPr>
            <w:r>
              <w:t>用户userId</w:t>
            </w:r>
          </w:p>
        </w:tc>
        <w:tc>
          <w:tcPr>
            <w:tcW w:w="1353" w:type="dxa"/>
            <w:vAlign w:val="top"/>
          </w:tcPr>
          <w:p>
            <w:pPr>
              <w:jc w:val="left"/>
            </w:pPr>
            <w:r>
              <w:t>userId</w:t>
            </w:r>
          </w:p>
        </w:tc>
        <w:tc>
          <w:tcPr>
            <w:tcW w:w="1179" w:type="dxa"/>
            <w:vAlign w:val="top"/>
          </w:tcPr>
          <w:p>
            <w:pPr>
              <w:jc w:val="left"/>
            </w:pPr>
            <w:r>
              <w:t>String(40)</w:t>
            </w:r>
          </w:p>
        </w:tc>
        <w:tc>
          <w:tcPr>
            <w:tcW w:w="576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1809" w:type="dxa"/>
            <w:vAlign w:val="top"/>
          </w:tcPr>
          <w:p>
            <w:pPr>
              <w:jc w:val="left"/>
            </w:pPr>
            <w:r>
              <w:t>oRj7wCKMUFF7dSbWaoPlssEtDqQ</w:t>
            </w:r>
          </w:p>
        </w:tc>
        <w:tc>
          <w:tcPr>
            <w:tcW w:w="1956" w:type="dxa"/>
            <w:vAlign w:val="top"/>
          </w:tcPr>
          <w:p>
            <w:pPr>
              <w:jc w:val="left"/>
            </w:pPr>
            <w:r>
              <w:t>微信或支付宝用户Id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top"/>
          </w:tcPr>
          <w:p>
            <w:pPr>
              <w:jc w:val="left"/>
            </w:pPr>
            <w:r>
              <w:rPr>
                <w:color w:val="auto"/>
              </w:rPr>
              <w:t>订单完成时间</w:t>
            </w:r>
          </w:p>
        </w:tc>
        <w:tc>
          <w:tcPr>
            <w:tcW w:w="1353" w:type="dxa"/>
            <w:vAlign w:val="top"/>
          </w:tcPr>
          <w:p>
            <w:pPr>
              <w:jc w:val="left"/>
            </w:pPr>
            <w:r>
              <w:rPr>
                <w:color w:val="auto"/>
              </w:rPr>
              <w:t>orderCompleteDate</w:t>
            </w:r>
          </w:p>
        </w:tc>
        <w:tc>
          <w:tcPr>
            <w:tcW w:w="1179" w:type="dxa"/>
            <w:vAlign w:val="top"/>
          </w:tcPr>
          <w:p>
            <w:pPr>
              <w:jc w:val="left"/>
            </w:pPr>
            <w:r>
              <w:rPr>
                <w:color w:val="auto"/>
              </w:rPr>
              <w:t>String(32)</w:t>
            </w:r>
          </w:p>
        </w:tc>
        <w:tc>
          <w:tcPr>
            <w:tcW w:w="576" w:type="dxa"/>
            <w:vAlign w:val="top"/>
          </w:tcPr>
          <w:p>
            <w:pPr>
              <w:jc w:val="left"/>
            </w:pPr>
            <w:r>
              <w:rPr>
                <w:color w:val="auto"/>
              </w:rPr>
              <w:t>否</w:t>
            </w:r>
          </w:p>
        </w:tc>
        <w:tc>
          <w:tcPr>
            <w:tcW w:w="1809" w:type="dxa"/>
            <w:vAlign w:val="top"/>
          </w:tcPr>
          <w:p>
            <w:pPr>
              <w:jc w:val="left"/>
            </w:pPr>
            <w:r>
              <w:rPr>
                <w:color w:val="auto"/>
              </w:rPr>
              <w:t>2018-03-12 00:00:00</w:t>
            </w:r>
          </w:p>
        </w:tc>
        <w:tc>
          <w:tcPr>
            <w:tcW w:w="1956" w:type="dxa"/>
            <w:vAlign w:val="top"/>
          </w:tcPr>
          <w:p>
            <w:pPr>
              <w:jc w:val="left"/>
            </w:pPr>
            <w:r>
              <w:rPr>
                <w:color w:val="auto"/>
              </w:rPr>
              <w:t>格式:yyyy-MM-dd HH:mm:ss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05" w:hRule="atLeast"/>
        </w:trPr>
        <w:tc>
          <w:tcPr>
            <w:tcW w:w="1380" w:type="dxa"/>
            <w:vAlign w:val="top"/>
          </w:tcPr>
          <w:p>
            <w:pPr>
              <w:jc w:val="left"/>
            </w:pPr>
            <w:r>
              <w:t>订单状态</w:t>
            </w:r>
          </w:p>
        </w:tc>
        <w:tc>
          <w:tcPr>
            <w:tcW w:w="1353" w:type="dxa"/>
            <w:vAlign w:val="top"/>
          </w:tcPr>
          <w:p>
            <w:pPr>
              <w:jc w:val="left"/>
            </w:pPr>
            <w:r>
              <w:t>status</w:t>
            </w:r>
          </w:p>
        </w:tc>
        <w:tc>
          <w:tcPr>
            <w:tcW w:w="1179" w:type="dxa"/>
            <w:vAlign w:val="top"/>
          </w:tcPr>
          <w:p>
            <w:pPr>
              <w:jc w:val="left"/>
            </w:pPr>
            <w:r>
              <w:t>String(20)</w:t>
            </w:r>
          </w:p>
        </w:tc>
        <w:tc>
          <w:tcPr>
            <w:tcW w:w="576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809" w:type="dxa"/>
            <w:vAlign w:val="top"/>
          </w:tcPr>
          <w:p>
            <w:pPr>
              <w:jc w:val="left"/>
            </w:pPr>
            <w:r>
              <w:t>SCCUESS</w:t>
            </w:r>
          </w:p>
        </w:tc>
        <w:tc>
          <w:tcPr>
            <w:tcW w:w="1956" w:type="dxa"/>
            <w:vAlign w:val="top"/>
          </w:tcPr>
          <w:p>
            <w:pPr>
              <w:jc w:val="left"/>
            </w:pPr>
            <w:r>
              <w:t>刷卡支付时响应状态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top"/>
          </w:tcPr>
          <w:p>
            <w:pPr>
              <w:jc w:val="left"/>
            </w:pPr>
            <w:r>
              <w:t>微信支付宝交易订单号</w:t>
            </w:r>
          </w:p>
        </w:tc>
        <w:tc>
          <w:tcPr>
            <w:tcW w:w="1353" w:type="dxa"/>
            <w:vAlign w:val="top"/>
          </w:tcPr>
          <w:p>
            <w:pPr>
              <w:jc w:val="left"/>
            </w:pPr>
            <w:r>
              <w:t>outTransactionOrderId</w:t>
            </w:r>
          </w:p>
        </w:tc>
        <w:tc>
          <w:tcPr>
            <w:tcW w:w="1179" w:type="dxa"/>
            <w:vAlign w:val="top"/>
          </w:tcPr>
          <w:p>
            <w:pPr>
              <w:jc w:val="left"/>
            </w:pPr>
            <w:r>
              <w:t>String(64)</w:t>
            </w:r>
          </w:p>
        </w:tc>
        <w:tc>
          <w:tcPr>
            <w:tcW w:w="576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1809" w:type="dxa"/>
            <w:vAlign w:val="top"/>
          </w:tcPr>
          <w:p>
            <w:pPr>
              <w:jc w:val="left"/>
            </w:pPr>
            <w:r>
              <w:t>12345678901234</w:t>
            </w:r>
          </w:p>
        </w:tc>
        <w:tc>
          <w:tcPr>
            <w:tcW w:w="1956" w:type="dxa"/>
            <w:vAlign w:val="top"/>
          </w:tcPr>
          <w:p>
            <w:pPr>
              <w:jc w:val="left"/>
            </w:pPr>
            <w:r>
              <w:t>成功时有返回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top"/>
          </w:tcPr>
          <w:p>
            <w:pPr>
              <w:jc w:val="left"/>
            </w:pPr>
            <w:r>
              <w:t>用户付款银行</w:t>
            </w:r>
          </w:p>
        </w:tc>
        <w:tc>
          <w:tcPr>
            <w:tcW w:w="1353" w:type="dxa"/>
            <w:vAlign w:val="top"/>
          </w:tcPr>
          <w:p>
            <w:pPr>
              <w:jc w:val="left"/>
            </w:pPr>
            <w:r>
              <w:t>bankType</w:t>
            </w:r>
          </w:p>
        </w:tc>
        <w:tc>
          <w:tcPr>
            <w:tcW w:w="1179" w:type="dxa"/>
            <w:vAlign w:val="top"/>
          </w:tcPr>
          <w:p>
            <w:pPr>
              <w:jc w:val="left"/>
            </w:pPr>
            <w:r>
              <w:t>String(40)</w:t>
            </w:r>
          </w:p>
        </w:tc>
        <w:tc>
          <w:tcPr>
            <w:tcW w:w="576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1809" w:type="dxa"/>
            <w:vAlign w:val="top"/>
          </w:tcPr>
          <w:p>
            <w:pPr>
              <w:jc w:val="left"/>
            </w:pPr>
            <w:r>
              <w:t>Icbc-credit</w:t>
            </w:r>
          </w:p>
        </w:tc>
        <w:tc>
          <w:tcPr>
            <w:tcW w:w="1956" w:type="dxa"/>
            <w:vAlign w:val="top"/>
          </w:tcPr>
          <w:p>
            <w:pPr>
              <w:jc w:val="left"/>
            </w:pPr>
            <w:r>
              <w:t>用户付款银行,成功时有返回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Align w:val="top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1353" w:type="dxa"/>
            <w:vAlign w:val="top"/>
          </w:tcPr>
          <w:p>
            <w:pPr>
              <w:jc w:val="left"/>
            </w:pPr>
            <w:r>
              <w:t>extra</w:t>
            </w:r>
          </w:p>
        </w:tc>
        <w:tc>
          <w:tcPr>
            <w:tcW w:w="1179" w:type="dxa"/>
            <w:vAlign w:val="top"/>
          </w:tcPr>
          <w:p>
            <w:pPr>
              <w:jc w:val="left"/>
            </w:pPr>
            <w:r>
              <w:t>json</w:t>
            </w:r>
          </w:p>
        </w:tc>
        <w:tc>
          <w:tcPr>
            <w:tcW w:w="576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1809" w:type="dxa"/>
            <w:vAlign w:val="top"/>
          </w:tcPr>
          <w:p>
            <w:pPr>
              <w:jc w:val="left"/>
            </w:pPr>
            <w:r>
              <w:t xml:space="preserve">{a:1} </w:t>
            </w:r>
          </w:p>
        </w:tc>
        <w:tc>
          <w:tcPr>
            <w:tcW w:w="1956" w:type="dxa"/>
            <w:vAlign w:val="top"/>
          </w:tcPr>
          <w:p>
            <w:pPr>
              <w:jc w:val="left"/>
            </w:pPr>
            <w:r>
              <w:t>此值非必填</w:t>
            </w:r>
          </w:p>
        </w:tc>
      </w:tr>
    </w:tbl>
    <w:p>
      <w:pPr>
        <w:pStyle w:val="4"/>
        <w:jc w:val="left"/>
      </w:pPr>
      <w:r>
        <w:t> </w:t>
      </w:r>
    </w:p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交易订单查询接口</w:t>
      </w:r>
    </w:p>
    <w:p>
      <w:pPr>
        <w:pStyle w:val="4"/>
        <w:jc w:val="left"/>
      </w:pPr>
      <w:r>
        <w:rPr>
          <w:b/>
          <w:sz w:val="24"/>
          <w:szCs w:val="24"/>
        </w:rPr>
        <w:t>应用场景</w:t>
      </w:r>
    </w:p>
    <w:p>
      <w:pPr>
        <w:pStyle w:val="4"/>
        <w:jc w:val="left"/>
      </w:pPr>
      <w:r>
        <w:t>京东可以通过查询订单接口主动查询订单信息。</w:t>
      </w:r>
    </w:p>
    <w:p>
      <w:pPr>
        <w:pStyle w:val="4"/>
        <w:jc w:val="left"/>
      </w:pPr>
    </w:p>
    <w:p>
      <w:pPr>
        <w:pStyle w:val="4"/>
        <w:jc w:val="left"/>
      </w:pPr>
      <w:r>
        <w:rPr>
          <w:b/>
          <w:sz w:val="24"/>
          <w:szCs w:val="24"/>
        </w:rPr>
        <w:t>请求参数</w:t>
      </w:r>
    </w:p>
    <w:tbl>
      <w:tblPr>
        <w:tblStyle w:val="2"/>
        <w:tblW w:w="8251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219"/>
        <w:gridCol w:w="897"/>
        <w:gridCol w:w="1058"/>
        <w:gridCol w:w="589"/>
        <w:gridCol w:w="1929"/>
        <w:gridCol w:w="2559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1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字段名</w:t>
            </w:r>
          </w:p>
        </w:tc>
        <w:tc>
          <w:tcPr>
            <w:tcW w:w="897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05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58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192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实例值</w:t>
            </w:r>
          </w:p>
        </w:tc>
        <w:tc>
          <w:tcPr>
            <w:tcW w:w="255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说明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25" w:hRule="atLeast"/>
        </w:trPr>
        <w:tc>
          <w:tcPr>
            <w:tcW w:w="1219" w:type="dxa"/>
            <w:vAlign w:val="top"/>
          </w:tcPr>
          <w:p>
            <w:pPr>
              <w:jc w:val="left"/>
            </w:pPr>
            <w:r>
              <w:t>交易类</w:t>
            </w:r>
          </w:p>
        </w:tc>
        <w:tc>
          <w:tcPr>
            <w:tcW w:w="897" w:type="dxa"/>
            <w:vAlign w:val="top"/>
          </w:tcPr>
          <w:p>
            <w:pPr>
              <w:jc w:val="left"/>
            </w:pPr>
            <w:r>
              <w:t>bizType</w:t>
            </w:r>
          </w:p>
        </w:tc>
        <w:tc>
          <w:tcPr>
            <w:tcW w:w="1058" w:type="dxa"/>
            <w:vAlign w:val="top"/>
          </w:tcPr>
          <w:p>
            <w:pPr>
              <w:jc w:val="left"/>
            </w:pPr>
            <w:r>
              <w:t>String(20)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929" w:type="dxa"/>
            <w:vAlign w:val="top"/>
          </w:tcPr>
          <w:p>
            <w:pPr>
              <w:jc w:val="left"/>
            </w:pPr>
            <w:r>
              <w:t>AppPayQuery</w:t>
            </w:r>
          </w:p>
        </w:tc>
        <w:tc>
          <w:tcPr>
            <w:tcW w:w="2559" w:type="dxa"/>
            <w:vAlign w:val="top"/>
          </w:tcPr>
          <w:p>
            <w:pPr>
              <w:jc w:val="left"/>
            </w:pPr>
            <w:r>
              <w:t>订单查询接口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19" w:type="dxa"/>
            <w:vAlign w:val="top"/>
          </w:tcPr>
          <w:p>
            <w:pPr>
              <w:jc w:val="left"/>
            </w:pPr>
            <w:r>
              <w:t>京东订单号</w:t>
            </w:r>
          </w:p>
        </w:tc>
        <w:tc>
          <w:tcPr>
            <w:tcW w:w="897" w:type="dxa"/>
            <w:vAlign w:val="top"/>
          </w:tcPr>
          <w:p>
            <w:pPr>
              <w:jc w:val="left"/>
            </w:pPr>
            <w:r>
              <w:t>orderId</w:t>
            </w:r>
          </w:p>
        </w:tc>
        <w:tc>
          <w:tcPr>
            <w:tcW w:w="1058" w:type="dxa"/>
            <w:vAlign w:val="top"/>
          </w:tcPr>
          <w:p>
            <w:pPr>
              <w:jc w:val="left"/>
            </w:pPr>
            <w:r>
              <w:t>String(64)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929" w:type="dxa"/>
            <w:vAlign w:val="top"/>
          </w:tcPr>
          <w:p>
            <w:pPr>
              <w:jc w:val="left"/>
            </w:pPr>
            <w:r>
              <w:t>p_20170302185347</w:t>
            </w:r>
          </w:p>
        </w:tc>
        <w:tc>
          <w:tcPr>
            <w:tcW w:w="2559" w:type="dxa"/>
            <w:vAlign w:val="top"/>
          </w:tcPr>
          <w:p>
            <w:pPr>
              <w:jc w:val="left"/>
            </w:pPr>
            <w:r>
              <w:t>京东内部订单号，同一商户号下订单号唯一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19" w:type="dxa"/>
            <w:vAlign w:val="top"/>
          </w:tcPr>
          <w:p>
            <w:pPr>
              <w:jc w:val="left"/>
            </w:pPr>
            <w:r>
              <w:t>京东交易号</w:t>
            </w:r>
          </w:p>
        </w:tc>
        <w:tc>
          <w:tcPr>
            <w:tcW w:w="897" w:type="dxa"/>
            <w:vAlign w:val="top"/>
          </w:tcPr>
          <w:p>
            <w:pPr>
              <w:jc w:val="left"/>
            </w:pPr>
            <w:r>
              <w:t>tradeNo</w:t>
            </w:r>
          </w:p>
        </w:tc>
        <w:tc>
          <w:tcPr>
            <w:tcW w:w="1058" w:type="dxa"/>
            <w:vAlign w:val="top"/>
          </w:tcPr>
          <w:p>
            <w:pPr>
              <w:jc w:val="left"/>
            </w:pPr>
            <w:r>
              <w:t>String(64)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929" w:type="dxa"/>
            <w:vAlign w:val="top"/>
          </w:tcPr>
          <w:p>
            <w:pPr>
              <w:jc w:val="left"/>
            </w:pPr>
          </w:p>
        </w:tc>
        <w:tc>
          <w:tcPr>
            <w:tcW w:w="2559" w:type="dxa"/>
            <w:vAlign w:val="top"/>
          </w:tcPr>
          <w:p>
            <w:pPr>
              <w:jc w:val="left"/>
            </w:pPr>
            <w:r>
              <w:t>京东交易号，同一商户号下交易号唯一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19" w:type="dxa"/>
            <w:vAlign w:val="top"/>
          </w:tcPr>
          <w:p>
            <w:pPr>
              <w:jc w:val="left"/>
            </w:pPr>
            <w:r>
              <w:t>商家id</w:t>
            </w:r>
          </w:p>
        </w:tc>
        <w:tc>
          <w:tcPr>
            <w:tcW w:w="897" w:type="dxa"/>
            <w:vAlign w:val="top"/>
          </w:tcPr>
          <w:p>
            <w:pPr>
              <w:jc w:val="left"/>
            </w:pPr>
            <w:r>
              <w:t>tenant</w:t>
            </w:r>
          </w:p>
        </w:tc>
        <w:tc>
          <w:tcPr>
            <w:tcW w:w="1058" w:type="dxa"/>
            <w:vAlign w:val="top"/>
          </w:tcPr>
          <w:p>
            <w:pPr>
              <w:jc w:val="left"/>
            </w:pPr>
            <w:r>
              <w:t>String(20)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929" w:type="dxa"/>
            <w:vAlign w:val="top"/>
          </w:tcPr>
          <w:p>
            <w:pPr>
              <w:jc w:val="left"/>
            </w:pPr>
            <w:r>
              <w:t>C1800000002</w:t>
            </w:r>
          </w:p>
        </w:tc>
        <w:tc>
          <w:tcPr>
            <w:tcW w:w="2559" w:type="dxa"/>
            <w:vAlign w:val="top"/>
          </w:tcPr>
          <w:p>
            <w:pPr>
              <w:jc w:val="left"/>
            </w:pPr>
            <w:r>
              <w:t>商家id</w:t>
            </w:r>
          </w:p>
        </w:tc>
      </w:tr>
    </w:tbl>
    <w:p>
      <w:pPr>
        <w:pStyle w:val="4"/>
        <w:jc w:val="left"/>
      </w:pPr>
      <w:r>
        <w:rPr>
          <w:b/>
          <w:sz w:val="24"/>
          <w:szCs w:val="24"/>
        </w:rPr>
        <w:t>返回参数</w:t>
      </w:r>
    </w:p>
    <w:tbl>
      <w:tblPr>
        <w:tblStyle w:val="2"/>
        <w:tblW w:w="8252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005"/>
        <w:gridCol w:w="1246"/>
        <w:gridCol w:w="1165"/>
        <w:gridCol w:w="589"/>
        <w:gridCol w:w="2063"/>
        <w:gridCol w:w="218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字段名</w:t>
            </w:r>
          </w:p>
        </w:tc>
        <w:tc>
          <w:tcPr>
            <w:tcW w:w="124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16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58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206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实例值</w:t>
            </w:r>
          </w:p>
        </w:tc>
        <w:tc>
          <w:tcPr>
            <w:tcW w:w="2184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说明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返回码</w:t>
            </w:r>
          </w:p>
        </w:tc>
        <w:tc>
          <w:tcPr>
            <w:tcW w:w="1246" w:type="dxa"/>
            <w:vAlign w:val="top"/>
          </w:tcPr>
          <w:p>
            <w:pPr>
              <w:jc w:val="left"/>
            </w:pPr>
            <w:r>
              <w:t>retCode</w:t>
            </w:r>
          </w:p>
        </w:tc>
        <w:tc>
          <w:tcPr>
            <w:tcW w:w="1165" w:type="dxa"/>
            <w:vAlign w:val="top"/>
          </w:tcPr>
          <w:p>
            <w:pPr>
              <w:jc w:val="left"/>
            </w:pPr>
            <w:r>
              <w:t>String(20)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2063" w:type="dxa"/>
            <w:vAlign w:val="top"/>
          </w:tcPr>
          <w:p>
            <w:pPr>
              <w:jc w:val="left"/>
            </w:pPr>
          </w:p>
        </w:tc>
        <w:tc>
          <w:tcPr>
            <w:tcW w:w="2184" w:type="dxa"/>
            <w:vAlign w:val="top"/>
          </w:tcPr>
          <w:p>
            <w:pPr>
              <w:jc w:val="left"/>
            </w:pPr>
            <w:r>
              <w:t>返回码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返回信息</w:t>
            </w:r>
          </w:p>
        </w:tc>
        <w:tc>
          <w:tcPr>
            <w:tcW w:w="1246" w:type="dxa"/>
            <w:vAlign w:val="top"/>
          </w:tcPr>
          <w:p>
            <w:pPr>
              <w:jc w:val="left"/>
            </w:pPr>
            <w:r>
              <w:t>retMsg</w:t>
            </w:r>
          </w:p>
        </w:tc>
        <w:tc>
          <w:tcPr>
            <w:tcW w:w="1165" w:type="dxa"/>
            <w:vAlign w:val="top"/>
          </w:tcPr>
          <w:p>
            <w:pPr>
              <w:jc w:val="left"/>
            </w:pPr>
            <w:r>
              <w:t>String(200)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2063" w:type="dxa"/>
            <w:vAlign w:val="top"/>
          </w:tcPr>
          <w:p>
            <w:pPr>
              <w:jc w:val="left"/>
            </w:pPr>
            <w:r>
              <w:t>成功</w:t>
            </w:r>
          </w:p>
        </w:tc>
        <w:tc>
          <w:tcPr>
            <w:tcW w:w="2184" w:type="dxa"/>
            <w:vAlign w:val="top"/>
          </w:tcPr>
          <w:p>
            <w:pPr>
              <w:jc w:val="left"/>
            </w:pPr>
            <w:r>
              <w:t>返回信息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交易类型</w:t>
            </w:r>
          </w:p>
        </w:tc>
        <w:tc>
          <w:tcPr>
            <w:tcW w:w="1246" w:type="dxa"/>
            <w:vAlign w:val="top"/>
          </w:tcPr>
          <w:p>
            <w:pPr>
              <w:jc w:val="left"/>
            </w:pPr>
            <w:r>
              <w:t>bizType</w:t>
            </w:r>
          </w:p>
        </w:tc>
        <w:tc>
          <w:tcPr>
            <w:tcW w:w="1165" w:type="dxa"/>
            <w:vAlign w:val="top"/>
          </w:tcPr>
          <w:p>
            <w:pPr>
              <w:jc w:val="left"/>
            </w:pPr>
            <w:r>
              <w:t>String(20)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2063" w:type="dxa"/>
            <w:vAlign w:val="top"/>
          </w:tcPr>
          <w:p>
            <w:pPr>
              <w:jc w:val="left"/>
            </w:pPr>
            <w:r>
              <w:t>AppPayQuery</w:t>
            </w:r>
          </w:p>
        </w:tc>
        <w:tc>
          <w:tcPr>
            <w:tcW w:w="2184" w:type="dxa"/>
            <w:vAlign w:val="top"/>
          </w:tcPr>
          <w:p>
            <w:pPr>
              <w:jc w:val="left"/>
            </w:pPr>
            <w:r>
              <w:t> 订单查询接口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平台流水号</w:t>
            </w:r>
          </w:p>
        </w:tc>
        <w:tc>
          <w:tcPr>
            <w:tcW w:w="1246" w:type="dxa"/>
            <w:vAlign w:val="top"/>
          </w:tcPr>
          <w:p>
            <w:pPr>
              <w:jc w:val="left"/>
            </w:pPr>
            <w:r>
              <w:t>serialNo</w:t>
            </w:r>
          </w:p>
        </w:tc>
        <w:tc>
          <w:tcPr>
            <w:tcW w:w="1165" w:type="dxa"/>
            <w:vAlign w:val="top"/>
          </w:tcPr>
          <w:p>
            <w:pPr>
              <w:jc w:val="left"/>
            </w:pPr>
            <w:r>
              <w:t>String(64)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2063" w:type="dxa"/>
            <w:vAlign w:val="top"/>
          </w:tcPr>
          <w:p>
            <w:pPr>
              <w:jc w:val="left"/>
            </w:pPr>
            <w:r>
              <w:t>100000000000123456</w:t>
            </w:r>
          </w:p>
        </w:tc>
        <w:tc>
          <w:tcPr>
            <w:tcW w:w="2184" w:type="dxa"/>
            <w:vAlign w:val="top"/>
          </w:tcPr>
          <w:p>
            <w:pPr>
              <w:jc w:val="left"/>
            </w:pPr>
            <w:r>
              <w:t>京东合作商户的平台唯一流水号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订单状态</w:t>
            </w:r>
          </w:p>
        </w:tc>
        <w:tc>
          <w:tcPr>
            <w:tcW w:w="1246" w:type="dxa"/>
            <w:vAlign w:val="top"/>
          </w:tcPr>
          <w:p>
            <w:pPr>
              <w:jc w:val="left"/>
            </w:pPr>
            <w:r>
              <w:t>status</w:t>
            </w:r>
          </w:p>
        </w:tc>
        <w:tc>
          <w:tcPr>
            <w:tcW w:w="1165" w:type="dxa"/>
            <w:vAlign w:val="top"/>
          </w:tcPr>
          <w:p>
            <w:pPr>
              <w:jc w:val="left"/>
            </w:pPr>
            <w:r>
              <w:t>String(20)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2063" w:type="dxa"/>
            <w:vAlign w:val="top"/>
          </w:tcPr>
          <w:p>
            <w:pPr>
              <w:jc w:val="left"/>
            </w:pPr>
            <w:r>
              <w:t>SUCCESS</w:t>
            </w:r>
          </w:p>
        </w:tc>
        <w:tc>
          <w:tcPr>
            <w:tcW w:w="2184" w:type="dxa"/>
            <w:vAlign w:val="top"/>
          </w:tcPr>
          <w:p>
            <w:pPr>
              <w:jc w:val="left"/>
            </w:pPr>
            <w:r>
              <w:t>INIT：已接收</w:t>
            </w:r>
          </w:p>
          <w:p>
            <w:pPr>
              <w:jc w:val="left"/>
            </w:pPr>
            <w:r>
              <w:t>DOING：处理中</w:t>
            </w:r>
          </w:p>
          <w:p>
            <w:pPr>
              <w:jc w:val="left"/>
            </w:pPr>
            <w:r>
              <w:t>SUCCESS：成功</w:t>
            </w:r>
          </w:p>
          <w:p>
            <w:pPr>
              <w:jc w:val="left"/>
            </w:pPr>
            <w:r>
              <w:t>FAIL：失败</w:t>
            </w:r>
          </w:p>
          <w:p>
            <w:pPr>
              <w:jc w:val="left"/>
            </w:pPr>
            <w:r>
              <w:t>CLOSE：关闭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交易金额</w:t>
            </w:r>
          </w:p>
        </w:tc>
        <w:tc>
          <w:tcPr>
            <w:tcW w:w="1246" w:type="dxa"/>
            <w:vAlign w:val="top"/>
          </w:tcPr>
          <w:p>
            <w:pPr>
              <w:jc w:val="left"/>
            </w:pPr>
            <w:r>
              <w:t>amount</w:t>
            </w:r>
          </w:p>
        </w:tc>
        <w:tc>
          <w:tcPr>
            <w:tcW w:w="1165" w:type="dxa"/>
            <w:vAlign w:val="top"/>
          </w:tcPr>
          <w:p>
            <w:pPr>
              <w:jc w:val="left"/>
            </w:pPr>
            <w:r>
              <w:t>int(10)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2063" w:type="dxa"/>
            <w:vAlign w:val="top"/>
          </w:tcPr>
          <w:p>
            <w:pPr>
              <w:jc w:val="left"/>
            </w:pPr>
            <w:r>
              <w:t>1</w:t>
            </w:r>
          </w:p>
        </w:tc>
        <w:tc>
          <w:tcPr>
            <w:tcW w:w="2184" w:type="dxa"/>
            <w:vAlign w:val="top"/>
          </w:tcPr>
          <w:p>
            <w:pPr>
              <w:jc w:val="left"/>
            </w:pPr>
            <w:r>
              <w:t>订单金额，以分为单位，最小金额为1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币种类型</w:t>
            </w:r>
          </w:p>
        </w:tc>
        <w:tc>
          <w:tcPr>
            <w:tcW w:w="1246" w:type="dxa"/>
            <w:vAlign w:val="top"/>
          </w:tcPr>
          <w:p>
            <w:pPr>
              <w:jc w:val="left"/>
            </w:pPr>
            <w:r>
              <w:t>currency</w:t>
            </w:r>
          </w:p>
        </w:tc>
        <w:tc>
          <w:tcPr>
            <w:tcW w:w="1165" w:type="dxa"/>
            <w:vAlign w:val="top"/>
          </w:tcPr>
          <w:p>
            <w:pPr>
              <w:jc w:val="left"/>
            </w:pPr>
            <w:r>
              <w:t>String(10)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2063" w:type="dxa"/>
            <w:vAlign w:val="top"/>
          </w:tcPr>
          <w:p>
            <w:pPr>
              <w:jc w:val="left"/>
            </w:pPr>
            <w:r>
              <w:t>CNY</w:t>
            </w:r>
          </w:p>
        </w:tc>
        <w:tc>
          <w:tcPr>
            <w:tcW w:w="2184" w:type="dxa"/>
            <w:vAlign w:val="top"/>
          </w:tcPr>
          <w:p>
            <w:pPr>
              <w:jc w:val="left"/>
            </w:pPr>
            <w:r>
              <w:t>CNY:人民币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用户userId</w:t>
            </w:r>
          </w:p>
        </w:tc>
        <w:tc>
          <w:tcPr>
            <w:tcW w:w="1246" w:type="dxa"/>
            <w:vAlign w:val="top"/>
          </w:tcPr>
          <w:p>
            <w:pPr>
              <w:jc w:val="left"/>
            </w:pPr>
            <w:r>
              <w:t>userId</w:t>
            </w:r>
          </w:p>
        </w:tc>
        <w:tc>
          <w:tcPr>
            <w:tcW w:w="1165" w:type="dxa"/>
            <w:vAlign w:val="top"/>
          </w:tcPr>
          <w:p>
            <w:pPr>
              <w:jc w:val="left"/>
            </w:pPr>
            <w:r>
              <w:t>String(40)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2063" w:type="dxa"/>
            <w:vAlign w:val="top"/>
          </w:tcPr>
          <w:p>
            <w:pPr>
              <w:jc w:val="left"/>
            </w:pPr>
            <w:r>
              <w:t>oRj7wCKMUFF7dSbWaoPlssEtDqQ</w:t>
            </w:r>
          </w:p>
        </w:tc>
        <w:tc>
          <w:tcPr>
            <w:tcW w:w="2184" w:type="dxa"/>
            <w:vAlign w:val="top"/>
          </w:tcPr>
          <w:p>
            <w:pPr>
              <w:jc w:val="left"/>
            </w:pPr>
            <w:r>
              <w:t>微信用户openId(暂不用)</w:t>
            </w:r>
            <w:r>
              <w:rPr>
                <w:color w:val="auto"/>
              </w:rPr>
              <w:t xml:space="preserve">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订单完成时间</w:t>
            </w:r>
          </w:p>
        </w:tc>
        <w:tc>
          <w:tcPr>
            <w:tcW w:w="1246" w:type="dxa"/>
            <w:vAlign w:val="top"/>
          </w:tcPr>
          <w:p>
            <w:pPr>
              <w:jc w:val="left"/>
            </w:pPr>
            <w:r>
              <w:t>orderCompleteDate</w:t>
            </w:r>
          </w:p>
        </w:tc>
        <w:tc>
          <w:tcPr>
            <w:tcW w:w="1165" w:type="dxa"/>
            <w:vAlign w:val="top"/>
          </w:tcPr>
          <w:p>
            <w:pPr>
              <w:jc w:val="left"/>
            </w:pPr>
            <w:r>
              <w:t xml:space="preserve"> String(32)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2063" w:type="dxa"/>
            <w:vAlign w:val="top"/>
          </w:tcPr>
          <w:p>
            <w:pPr>
              <w:jc w:val="left"/>
            </w:pPr>
            <w:r>
              <w:t>2018-03-12 00:00:00</w:t>
            </w:r>
          </w:p>
        </w:tc>
        <w:tc>
          <w:tcPr>
            <w:tcW w:w="2184" w:type="dxa"/>
            <w:vAlign w:val="top"/>
          </w:tcPr>
          <w:p>
            <w:pPr>
              <w:jc w:val="left"/>
            </w:pPr>
            <w:r>
              <w:t>格式:yyyy-MM-dd HH:mm:ss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第三方支付机构交易订单号</w:t>
            </w:r>
          </w:p>
        </w:tc>
        <w:tc>
          <w:tcPr>
            <w:tcW w:w="1246" w:type="dxa"/>
            <w:vAlign w:val="top"/>
          </w:tcPr>
          <w:p>
            <w:pPr>
              <w:jc w:val="left"/>
            </w:pPr>
            <w:r>
              <w:t>outTransactionOrderId</w:t>
            </w:r>
          </w:p>
        </w:tc>
        <w:tc>
          <w:tcPr>
            <w:tcW w:w="1165" w:type="dxa"/>
            <w:vAlign w:val="top"/>
          </w:tcPr>
          <w:p>
            <w:pPr>
              <w:jc w:val="left"/>
            </w:pPr>
            <w:r>
              <w:t>String(40)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2063" w:type="dxa"/>
            <w:vAlign w:val="top"/>
          </w:tcPr>
          <w:p>
            <w:pPr>
              <w:jc w:val="left"/>
            </w:pPr>
            <w:r>
              <w:t>1234567890</w:t>
            </w:r>
          </w:p>
        </w:tc>
        <w:tc>
          <w:tcPr>
            <w:tcW w:w="2184" w:type="dxa"/>
            <w:vAlign w:val="top"/>
          </w:tcPr>
          <w:p>
            <w:pPr>
              <w:jc w:val="left"/>
            </w:pPr>
            <w:r>
              <w:t>支付宝或者微信返回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用户付款银行</w:t>
            </w:r>
          </w:p>
        </w:tc>
        <w:tc>
          <w:tcPr>
            <w:tcW w:w="1246" w:type="dxa"/>
            <w:vAlign w:val="top"/>
          </w:tcPr>
          <w:p>
            <w:pPr>
              <w:jc w:val="left"/>
            </w:pPr>
            <w:r>
              <w:t>bankType</w:t>
            </w:r>
          </w:p>
        </w:tc>
        <w:tc>
          <w:tcPr>
            <w:tcW w:w="1165" w:type="dxa"/>
            <w:vAlign w:val="top"/>
          </w:tcPr>
          <w:p>
            <w:pPr>
              <w:jc w:val="left"/>
            </w:pPr>
            <w:r>
              <w:t>String(40)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2063" w:type="dxa"/>
            <w:vAlign w:val="top"/>
          </w:tcPr>
          <w:p>
            <w:pPr>
              <w:jc w:val="left"/>
            </w:pPr>
            <w:r>
              <w:t>Icbc-credit</w:t>
            </w:r>
          </w:p>
        </w:tc>
        <w:tc>
          <w:tcPr>
            <w:tcW w:w="2184" w:type="dxa"/>
            <w:vAlign w:val="top"/>
          </w:tcPr>
          <w:p>
            <w:pPr>
              <w:jc w:val="left"/>
            </w:pPr>
            <w:r>
              <w:t>用户付款银行,成功时有返回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1246" w:type="dxa"/>
            <w:vAlign w:val="top"/>
          </w:tcPr>
          <w:p>
            <w:pPr>
              <w:jc w:val="left"/>
            </w:pPr>
            <w:r>
              <w:t>extra</w:t>
            </w:r>
          </w:p>
        </w:tc>
        <w:tc>
          <w:tcPr>
            <w:tcW w:w="1165" w:type="dxa"/>
            <w:vAlign w:val="top"/>
          </w:tcPr>
          <w:p>
            <w:pPr>
              <w:jc w:val="left"/>
            </w:pPr>
            <w:r>
              <w:t>json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2063" w:type="dxa"/>
            <w:vAlign w:val="top"/>
          </w:tcPr>
          <w:p>
            <w:pPr>
              <w:jc w:val="left"/>
            </w:pPr>
            <w:r>
              <w:t xml:space="preserve">Json </w:t>
            </w:r>
          </w:p>
        </w:tc>
        <w:tc>
          <w:tcPr>
            <w:tcW w:w="2184" w:type="dxa"/>
            <w:vAlign w:val="top"/>
          </w:tcPr>
          <w:p>
            <w:pPr>
              <w:jc w:val="left"/>
            </w:pPr>
            <w:r>
              <w:t>此值非必填</w:t>
            </w:r>
          </w:p>
        </w:tc>
      </w:tr>
    </w:tbl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交易撤销接口</w:t>
      </w:r>
    </w:p>
    <w:p>
      <w:pPr>
        <w:pStyle w:val="4"/>
        <w:jc w:val="left"/>
      </w:pPr>
      <w:r>
        <w:rPr>
          <w:b/>
          <w:sz w:val="24"/>
          <w:szCs w:val="24"/>
        </w:rPr>
        <w:t>应用场景</w:t>
      </w:r>
    </w:p>
    <w:p>
      <w:pPr>
        <w:pStyle w:val="4"/>
        <w:jc w:val="left"/>
      </w:pPr>
      <w:r>
        <w:t>用户长时间得不到结果，京东发起支付撤消。如果支付失败，不用处理，如果成功发起退款处理。</w:t>
      </w:r>
      <w:r>
        <w:rPr>
          <w:b/>
          <w:color w:val="auto"/>
        </w:rPr>
        <w:t>需要支持幂等性，多次撤消都是成功。撤消必须成功</w:t>
      </w:r>
    </w:p>
    <w:p>
      <w:pPr>
        <w:pStyle w:val="4"/>
        <w:jc w:val="left"/>
      </w:pPr>
      <w:r>
        <w:rPr>
          <w:b/>
          <w:sz w:val="24"/>
          <w:szCs w:val="24"/>
        </w:rPr>
        <w:t>请求参数</w:t>
      </w:r>
    </w:p>
    <w:tbl>
      <w:tblPr>
        <w:tblStyle w:val="2"/>
        <w:tblW w:w="8252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27"/>
        <w:gridCol w:w="978"/>
        <w:gridCol w:w="1125"/>
        <w:gridCol w:w="589"/>
        <w:gridCol w:w="1688"/>
        <w:gridCol w:w="2345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27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字段名</w:t>
            </w:r>
          </w:p>
        </w:tc>
        <w:tc>
          <w:tcPr>
            <w:tcW w:w="97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12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58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168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实例值</w:t>
            </w:r>
          </w:p>
        </w:tc>
        <w:tc>
          <w:tcPr>
            <w:tcW w:w="234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 xml:space="preserve">说明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27" w:type="dxa"/>
            <w:vAlign w:val="top"/>
          </w:tcPr>
          <w:p>
            <w:pPr>
              <w:jc w:val="left"/>
            </w:pPr>
            <w:r>
              <w:t>交易类型</w:t>
            </w:r>
          </w:p>
        </w:tc>
        <w:tc>
          <w:tcPr>
            <w:tcW w:w="978" w:type="dxa"/>
            <w:vAlign w:val="top"/>
          </w:tcPr>
          <w:p>
            <w:pPr>
              <w:jc w:val="left"/>
            </w:pPr>
            <w:r>
              <w:t>bizType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String(20)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688" w:type="dxa"/>
            <w:vAlign w:val="top"/>
          </w:tcPr>
          <w:p>
            <w:pPr>
              <w:jc w:val="left"/>
            </w:pPr>
            <w:r>
              <w:t>AppPayCancle</w:t>
            </w:r>
          </w:p>
        </w:tc>
        <w:tc>
          <w:tcPr>
            <w:tcW w:w="2345" w:type="dxa"/>
            <w:vAlign w:val="top"/>
          </w:tcPr>
          <w:p>
            <w:pPr>
              <w:jc w:val="left"/>
            </w:pPr>
            <w:r>
              <w:t> 交易撤消接口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27" w:type="dxa"/>
            <w:vAlign w:val="top"/>
          </w:tcPr>
          <w:p>
            <w:pPr>
              <w:jc w:val="left"/>
            </w:pPr>
            <w:r>
              <w:t>京东交易号</w:t>
            </w:r>
          </w:p>
        </w:tc>
        <w:tc>
          <w:tcPr>
            <w:tcW w:w="978" w:type="dxa"/>
            <w:vAlign w:val="top"/>
          </w:tcPr>
          <w:p>
            <w:pPr>
              <w:jc w:val="left"/>
            </w:pPr>
            <w:r>
              <w:t>tradeNo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String(64)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688" w:type="dxa"/>
            <w:vAlign w:val="top"/>
          </w:tcPr>
          <w:p>
            <w:pPr>
              <w:jc w:val="left"/>
            </w:pPr>
            <w:r>
              <w:t xml:space="preserve"> </w:t>
            </w:r>
          </w:p>
        </w:tc>
        <w:tc>
          <w:tcPr>
            <w:tcW w:w="2345" w:type="dxa"/>
            <w:vAlign w:val="top"/>
          </w:tcPr>
          <w:p>
            <w:pPr>
              <w:jc w:val="left"/>
            </w:pPr>
            <w:r>
              <w:t>京东交易号，同一商户号下交易号唯一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27" w:type="dxa"/>
            <w:vAlign w:val="top"/>
          </w:tcPr>
          <w:p>
            <w:pPr>
              <w:jc w:val="left"/>
            </w:pPr>
            <w:r>
              <w:t>京东订单号</w:t>
            </w:r>
          </w:p>
        </w:tc>
        <w:tc>
          <w:tcPr>
            <w:tcW w:w="978" w:type="dxa"/>
            <w:vAlign w:val="top"/>
          </w:tcPr>
          <w:p>
            <w:pPr>
              <w:jc w:val="left"/>
            </w:pPr>
            <w:r>
              <w:t>orderId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String(64)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688" w:type="dxa"/>
            <w:vAlign w:val="top"/>
          </w:tcPr>
          <w:p>
            <w:pPr>
              <w:jc w:val="left"/>
            </w:pPr>
            <w:r>
              <w:t>p_20170302185347</w:t>
            </w:r>
          </w:p>
        </w:tc>
        <w:tc>
          <w:tcPr>
            <w:tcW w:w="2345" w:type="dxa"/>
            <w:vAlign w:val="top"/>
          </w:tcPr>
          <w:p>
            <w:pPr>
              <w:jc w:val="left"/>
            </w:pPr>
            <w:r>
              <w:t>商户系统内部订单号，同一商户号下订单号唯一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27" w:type="dxa"/>
            <w:vAlign w:val="top"/>
          </w:tcPr>
          <w:p>
            <w:pPr>
              <w:jc w:val="left"/>
            </w:pPr>
            <w:r>
              <w:t>京东生成撤消流水号</w:t>
            </w:r>
          </w:p>
        </w:tc>
        <w:tc>
          <w:tcPr>
            <w:tcW w:w="978" w:type="dxa"/>
            <w:vAlign w:val="top"/>
          </w:tcPr>
          <w:p>
            <w:pPr>
              <w:jc w:val="left"/>
            </w:pPr>
            <w:r>
              <w:t>serialNo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String(64)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688" w:type="dxa"/>
            <w:vAlign w:val="top"/>
          </w:tcPr>
          <w:p>
            <w:pPr>
              <w:jc w:val="left"/>
            </w:pPr>
            <w:r>
              <w:t>201702241400010002</w:t>
            </w:r>
          </w:p>
        </w:tc>
        <w:tc>
          <w:tcPr>
            <w:tcW w:w="2345" w:type="dxa"/>
            <w:vAlign w:val="top"/>
          </w:tcPr>
          <w:p>
            <w:pPr>
              <w:jc w:val="left"/>
            </w:pPr>
            <w:r>
              <w:t>撤消流水号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27" w:type="dxa"/>
            <w:vAlign w:val="top"/>
          </w:tcPr>
          <w:p>
            <w:pPr>
              <w:jc w:val="left"/>
            </w:pPr>
            <w:r>
              <w:t>商家id</w:t>
            </w:r>
          </w:p>
        </w:tc>
        <w:tc>
          <w:tcPr>
            <w:tcW w:w="978" w:type="dxa"/>
            <w:vAlign w:val="top"/>
          </w:tcPr>
          <w:p>
            <w:pPr>
              <w:jc w:val="left"/>
            </w:pPr>
            <w:r>
              <w:t>tenant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String(20)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688" w:type="dxa"/>
            <w:vAlign w:val="top"/>
          </w:tcPr>
          <w:p>
            <w:pPr>
              <w:jc w:val="left"/>
            </w:pPr>
            <w:r>
              <w:t>C1800000002</w:t>
            </w:r>
          </w:p>
        </w:tc>
        <w:tc>
          <w:tcPr>
            <w:tcW w:w="2345" w:type="dxa"/>
            <w:vAlign w:val="top"/>
          </w:tcPr>
          <w:p>
            <w:pPr>
              <w:jc w:val="left"/>
            </w:pPr>
            <w:r>
              <w:t>商家id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27" w:type="dxa"/>
            <w:vAlign w:val="top"/>
          </w:tcPr>
          <w:p>
            <w:pPr>
              <w:jc w:val="left"/>
            </w:pPr>
            <w:r>
              <w:t>撤消原因/备注</w:t>
            </w:r>
          </w:p>
        </w:tc>
        <w:tc>
          <w:tcPr>
            <w:tcW w:w="978" w:type="dxa"/>
            <w:vAlign w:val="top"/>
          </w:tcPr>
          <w:p>
            <w:pPr>
              <w:jc w:val="left"/>
            </w:pPr>
            <w:r>
              <w:t>desc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String(80)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1688" w:type="dxa"/>
            <w:vAlign w:val="top"/>
          </w:tcPr>
          <w:p>
            <w:pPr>
              <w:jc w:val="left"/>
            </w:pPr>
            <w:r>
              <w:t>响应超时</w:t>
            </w:r>
          </w:p>
        </w:tc>
        <w:tc>
          <w:tcPr>
            <w:tcW w:w="2345" w:type="dxa"/>
            <w:vAlign w:val="top"/>
          </w:tcPr>
          <w:p>
            <w:pPr>
              <w:jc w:val="left"/>
            </w:pPr>
            <w:r>
              <w:t xml:space="preserve">   撤消原因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527" w:type="dxa"/>
            <w:vAlign w:val="top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978" w:type="dxa"/>
            <w:vAlign w:val="top"/>
          </w:tcPr>
          <w:p>
            <w:pPr>
              <w:jc w:val="left"/>
            </w:pPr>
            <w:r>
              <w:t>extra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Json</w:t>
            </w:r>
          </w:p>
        </w:tc>
        <w:tc>
          <w:tcPr>
            <w:tcW w:w="589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1688" w:type="dxa"/>
            <w:vAlign w:val="top"/>
          </w:tcPr>
          <w:p>
            <w:pPr>
              <w:jc w:val="left"/>
            </w:pPr>
            <w:r>
              <w:t>{"a":"b","c":"d"}</w:t>
            </w:r>
          </w:p>
        </w:tc>
        <w:tc>
          <w:tcPr>
            <w:tcW w:w="2345" w:type="dxa"/>
            <w:vAlign w:val="top"/>
          </w:tcPr>
          <w:p>
            <w:pPr>
              <w:jc w:val="left"/>
            </w:pPr>
            <w:r>
              <w:t>此值非必填</w:t>
            </w:r>
          </w:p>
        </w:tc>
      </w:tr>
    </w:tbl>
    <w:p>
      <w:pPr>
        <w:pStyle w:val="4"/>
        <w:jc w:val="left"/>
      </w:pPr>
      <w:r>
        <w:t> </w:t>
      </w:r>
      <w:r>
        <w:rPr>
          <w:b/>
          <w:sz w:val="24"/>
          <w:szCs w:val="24"/>
        </w:rPr>
        <w:t>返回参数</w:t>
      </w:r>
    </w:p>
    <w:tbl>
      <w:tblPr>
        <w:tblStyle w:val="2"/>
        <w:tblW w:w="8252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125"/>
        <w:gridCol w:w="1125"/>
        <w:gridCol w:w="1380"/>
        <w:gridCol w:w="763"/>
        <w:gridCol w:w="1581"/>
        <w:gridCol w:w="2278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2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字段名</w:t>
            </w:r>
          </w:p>
        </w:tc>
        <w:tc>
          <w:tcPr>
            <w:tcW w:w="112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38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763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1581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实例值</w:t>
            </w:r>
          </w:p>
        </w:tc>
        <w:tc>
          <w:tcPr>
            <w:tcW w:w="2278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说明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25" w:type="dxa"/>
            <w:vAlign w:val="top"/>
          </w:tcPr>
          <w:p>
            <w:pPr>
              <w:jc w:val="left"/>
            </w:pPr>
            <w:r>
              <w:t>返回码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retCode</w:t>
            </w:r>
          </w:p>
        </w:tc>
        <w:tc>
          <w:tcPr>
            <w:tcW w:w="1380" w:type="dxa"/>
            <w:vAlign w:val="top"/>
          </w:tcPr>
          <w:p>
            <w:pPr>
              <w:jc w:val="left"/>
            </w:pPr>
            <w:r>
              <w:t>String(20)</w:t>
            </w:r>
          </w:p>
        </w:tc>
        <w:tc>
          <w:tcPr>
            <w:tcW w:w="763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581" w:type="dxa"/>
            <w:vAlign w:val="top"/>
          </w:tcPr>
          <w:p>
            <w:pPr>
              <w:jc w:val="left"/>
            </w:pPr>
          </w:p>
        </w:tc>
        <w:tc>
          <w:tcPr>
            <w:tcW w:w="2278" w:type="dxa"/>
            <w:vAlign w:val="top"/>
          </w:tcPr>
          <w:p>
            <w:pPr>
              <w:jc w:val="left"/>
            </w:pPr>
            <w:r>
              <w:t>参考附录：返回码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25" w:type="dxa"/>
            <w:vAlign w:val="top"/>
          </w:tcPr>
          <w:p>
            <w:pPr>
              <w:jc w:val="left"/>
            </w:pPr>
            <w:r>
              <w:t>返回信息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retMsg</w:t>
            </w:r>
          </w:p>
        </w:tc>
        <w:tc>
          <w:tcPr>
            <w:tcW w:w="1380" w:type="dxa"/>
            <w:vAlign w:val="top"/>
          </w:tcPr>
          <w:p>
            <w:pPr>
              <w:jc w:val="left"/>
            </w:pPr>
            <w:r>
              <w:t>String(200)</w:t>
            </w:r>
          </w:p>
        </w:tc>
        <w:tc>
          <w:tcPr>
            <w:tcW w:w="763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1581" w:type="dxa"/>
            <w:vAlign w:val="top"/>
          </w:tcPr>
          <w:p>
            <w:pPr>
              <w:jc w:val="left"/>
            </w:pPr>
            <w:r>
              <w:t>成功</w:t>
            </w:r>
          </w:p>
        </w:tc>
        <w:tc>
          <w:tcPr>
            <w:tcW w:w="2278" w:type="dxa"/>
            <w:vAlign w:val="top"/>
          </w:tcPr>
          <w:p>
            <w:pPr>
              <w:jc w:val="left"/>
            </w:pPr>
            <w:r>
              <w:t xml:space="preserve">返回信息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25" w:type="dxa"/>
            <w:vAlign w:val="top"/>
          </w:tcPr>
          <w:p>
            <w:pPr>
              <w:jc w:val="left"/>
            </w:pPr>
            <w:r>
              <w:t>交易类型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bizType</w:t>
            </w:r>
          </w:p>
        </w:tc>
        <w:tc>
          <w:tcPr>
            <w:tcW w:w="1380" w:type="dxa"/>
            <w:vAlign w:val="top"/>
          </w:tcPr>
          <w:p>
            <w:pPr>
              <w:jc w:val="left"/>
            </w:pPr>
            <w:r>
              <w:t>String(20)</w:t>
            </w:r>
          </w:p>
        </w:tc>
        <w:tc>
          <w:tcPr>
            <w:tcW w:w="763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581" w:type="dxa"/>
            <w:vAlign w:val="top"/>
          </w:tcPr>
          <w:p>
            <w:pPr>
              <w:jc w:val="left"/>
            </w:pPr>
            <w:r>
              <w:t>AppPayCancle</w:t>
            </w:r>
          </w:p>
        </w:tc>
        <w:tc>
          <w:tcPr>
            <w:tcW w:w="2278" w:type="dxa"/>
            <w:vAlign w:val="top"/>
          </w:tcPr>
          <w:p>
            <w:pPr>
              <w:jc w:val="left"/>
            </w:pPr>
            <w:r>
              <w:t>撤消接口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25" w:type="dxa"/>
            <w:vAlign w:val="top"/>
          </w:tcPr>
          <w:p>
            <w:pPr>
              <w:jc w:val="left"/>
            </w:pPr>
            <w:r>
              <w:t>撤消状态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status</w:t>
            </w:r>
          </w:p>
        </w:tc>
        <w:tc>
          <w:tcPr>
            <w:tcW w:w="1380" w:type="dxa"/>
            <w:vAlign w:val="top"/>
          </w:tcPr>
          <w:p>
            <w:pPr>
              <w:jc w:val="left"/>
            </w:pPr>
            <w:r>
              <w:t>String(10)</w:t>
            </w:r>
          </w:p>
        </w:tc>
        <w:tc>
          <w:tcPr>
            <w:tcW w:w="763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581" w:type="dxa"/>
            <w:vAlign w:val="top"/>
          </w:tcPr>
          <w:p>
            <w:pPr>
              <w:jc w:val="left"/>
            </w:pPr>
            <w:r>
              <w:t>SUCCESS</w:t>
            </w:r>
          </w:p>
        </w:tc>
        <w:tc>
          <w:tcPr>
            <w:tcW w:w="2278" w:type="dxa"/>
            <w:vAlign w:val="top"/>
          </w:tcPr>
          <w:p>
            <w:pPr>
              <w:jc w:val="left"/>
            </w:pPr>
            <w:r>
              <w:t>SUCCESS：必须成功没有其他状态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125" w:type="dxa"/>
            <w:vAlign w:val="top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extra</w:t>
            </w:r>
          </w:p>
        </w:tc>
        <w:tc>
          <w:tcPr>
            <w:tcW w:w="1380" w:type="dxa"/>
            <w:vAlign w:val="top"/>
          </w:tcPr>
          <w:p>
            <w:pPr>
              <w:jc w:val="left"/>
            </w:pPr>
            <w:r>
              <w:t>Json</w:t>
            </w:r>
          </w:p>
        </w:tc>
        <w:tc>
          <w:tcPr>
            <w:tcW w:w="763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1581" w:type="dxa"/>
            <w:vAlign w:val="top"/>
          </w:tcPr>
          <w:p>
            <w:pPr>
              <w:jc w:val="left"/>
            </w:pPr>
            <w:r>
              <w:t>Json字符串</w:t>
            </w:r>
          </w:p>
        </w:tc>
        <w:tc>
          <w:tcPr>
            <w:tcW w:w="2278" w:type="dxa"/>
            <w:vAlign w:val="top"/>
          </w:tcPr>
          <w:p>
            <w:pPr>
              <w:jc w:val="left"/>
            </w:pPr>
            <w:r>
              <w:t>此值非必填</w:t>
            </w:r>
          </w:p>
        </w:tc>
      </w:tr>
    </w:tbl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退款结果异步通知</w:t>
      </w:r>
    </w:p>
    <w:p>
      <w:pPr>
        <w:pStyle w:val="4"/>
        <w:jc w:val="left"/>
      </w:pPr>
      <w:r>
        <w:rPr>
          <w:b/>
          <w:sz w:val="24"/>
          <w:szCs w:val="24"/>
        </w:rPr>
        <w:t>通知地址</w:t>
      </w:r>
    </w:p>
    <w:p>
      <w:pPr>
        <w:pStyle w:val="4"/>
        <w:jc w:val="left"/>
      </w:pPr>
      <w:r>
        <w:t>用户退款请求处理完成后，京东合作商户以post请求方式把结果推送给京东系统，需要接收处理。</w:t>
      </w:r>
    </w:p>
    <w:p>
      <w:pPr>
        <w:pStyle w:val="4"/>
        <w:jc w:val="left"/>
      </w:pPr>
      <w:r>
        <w:t> </w:t>
      </w:r>
    </w:p>
    <w:p>
      <w:pPr>
        <w:pStyle w:val="4"/>
        <w:jc w:val="left"/>
      </w:pPr>
      <w:r>
        <w:t>退款通知地址</w:t>
      </w:r>
    </w:p>
    <w:p>
      <w:pPr>
        <w:pStyle w:val="4"/>
        <w:jc w:val="left"/>
      </w:pPr>
      <w:r>
        <w:rPr>
          <w:color w:val="222222"/>
        </w:rPr>
        <w:t>该地址是通过【退款下单接口】中请求参数</w:t>
      </w:r>
      <w:r>
        <w:t>callbackUrl</w:t>
      </w:r>
      <w:r>
        <w:rPr>
          <w:color w:val="222222"/>
        </w:rPr>
        <w:t>设置</w:t>
      </w:r>
      <w:r>
        <w:t>，通知url必须可直接访问的url,不可以携带参数。</w:t>
      </w:r>
    </w:p>
    <w:p>
      <w:pPr>
        <w:pStyle w:val="4"/>
        <w:jc w:val="left"/>
      </w:pPr>
    </w:p>
    <w:p>
      <w:pPr>
        <w:pStyle w:val="4"/>
        <w:jc w:val="left"/>
      </w:pPr>
      <w:r>
        <w:rPr>
          <w:b/>
          <w:sz w:val="24"/>
          <w:szCs w:val="24"/>
        </w:rPr>
        <w:t>通知结果参数</w:t>
      </w:r>
    </w:p>
    <w:tbl>
      <w:tblPr>
        <w:tblStyle w:val="2"/>
        <w:tblW w:w="8252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005"/>
        <w:gridCol w:w="1500"/>
        <w:gridCol w:w="1125"/>
        <w:gridCol w:w="616"/>
        <w:gridCol w:w="1929"/>
        <w:gridCol w:w="2077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字段名</w:t>
            </w:r>
          </w:p>
        </w:tc>
        <w:tc>
          <w:tcPr>
            <w:tcW w:w="150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125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61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192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实例值</w:t>
            </w:r>
          </w:p>
        </w:tc>
        <w:tc>
          <w:tcPr>
            <w:tcW w:w="2077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说明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交易类型</w:t>
            </w:r>
          </w:p>
        </w:tc>
        <w:tc>
          <w:tcPr>
            <w:tcW w:w="1500" w:type="dxa"/>
            <w:vAlign w:val="top"/>
          </w:tcPr>
          <w:p>
            <w:pPr>
              <w:jc w:val="left"/>
            </w:pPr>
            <w:r>
              <w:t>bizType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String(20)</w:t>
            </w:r>
          </w:p>
        </w:tc>
        <w:tc>
          <w:tcPr>
            <w:tcW w:w="616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929" w:type="dxa"/>
            <w:vAlign w:val="top"/>
          </w:tcPr>
          <w:p>
            <w:pPr>
              <w:jc w:val="left"/>
            </w:pPr>
            <w:r>
              <w:t>AppPayRefundSyncNotify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>交易异步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商家id</w:t>
            </w:r>
          </w:p>
        </w:tc>
        <w:tc>
          <w:tcPr>
            <w:tcW w:w="1500" w:type="dxa"/>
            <w:vAlign w:val="top"/>
          </w:tcPr>
          <w:p>
            <w:pPr>
              <w:jc w:val="left"/>
            </w:pPr>
            <w:r>
              <w:t>tenant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String(20)</w:t>
            </w:r>
          </w:p>
        </w:tc>
        <w:tc>
          <w:tcPr>
            <w:tcW w:w="616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929" w:type="dxa"/>
            <w:vAlign w:val="top"/>
          </w:tcPr>
          <w:p>
            <w:pPr>
              <w:jc w:val="left"/>
            </w:pPr>
            <w:r>
              <w:t>C1800000002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>商家id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035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商户号</w:t>
            </w:r>
          </w:p>
        </w:tc>
        <w:tc>
          <w:tcPr>
            <w:tcW w:w="1500" w:type="dxa"/>
            <w:vAlign w:val="top"/>
          </w:tcPr>
          <w:p>
            <w:pPr>
              <w:jc w:val="left"/>
            </w:pPr>
            <w:r>
              <w:t>merchantNo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String(20)</w:t>
            </w:r>
          </w:p>
        </w:tc>
        <w:tc>
          <w:tcPr>
            <w:tcW w:w="616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929" w:type="dxa"/>
            <w:vAlign w:val="top"/>
          </w:tcPr>
          <w:p>
            <w:pPr>
              <w:jc w:val="left"/>
            </w:pPr>
            <w:r>
              <w:t>C1800000002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>京东分配的用于区分谁调用的系统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商户订单号</w:t>
            </w:r>
          </w:p>
        </w:tc>
        <w:tc>
          <w:tcPr>
            <w:tcW w:w="1500" w:type="dxa"/>
            <w:vAlign w:val="top"/>
          </w:tcPr>
          <w:p>
            <w:pPr>
              <w:jc w:val="left"/>
            </w:pPr>
            <w:r>
              <w:t>orderId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String(64)</w:t>
            </w:r>
          </w:p>
        </w:tc>
        <w:tc>
          <w:tcPr>
            <w:tcW w:w="616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929" w:type="dxa"/>
            <w:vAlign w:val="top"/>
          </w:tcPr>
          <w:p>
            <w:pPr>
              <w:jc w:val="left"/>
            </w:pPr>
            <w:r>
              <w:t>p_20170302185347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>商户系统内部订单号，同一商户号下订单号唯一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京东退款原交易号</w:t>
            </w:r>
          </w:p>
        </w:tc>
        <w:tc>
          <w:tcPr>
            <w:tcW w:w="1500" w:type="dxa"/>
            <w:vAlign w:val="top"/>
          </w:tcPr>
          <w:p>
            <w:pPr>
              <w:jc w:val="left"/>
            </w:pPr>
            <w:r>
              <w:t>originTradeNo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String(64)</w:t>
            </w:r>
          </w:p>
        </w:tc>
        <w:tc>
          <w:tcPr>
            <w:tcW w:w="616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929" w:type="dxa"/>
            <w:vAlign w:val="top"/>
          </w:tcPr>
          <w:p>
            <w:pPr>
              <w:jc w:val="left"/>
            </w:pPr>
            <w:r>
              <w:t>t_20170302185347</w:t>
            </w:r>
          </w:p>
          <w:p>
            <w:pPr>
              <w:jc w:val="left"/>
            </w:pPr>
            <w:r>
              <w:t xml:space="preserve">   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>商户系统内部订单号，同一商户号下订单号唯一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京东退款交易号</w:t>
            </w:r>
          </w:p>
        </w:tc>
        <w:tc>
          <w:tcPr>
            <w:tcW w:w="1500" w:type="dxa"/>
            <w:vAlign w:val="top"/>
          </w:tcPr>
          <w:p>
            <w:pPr>
              <w:jc w:val="left"/>
            </w:pPr>
            <w:r>
              <w:t>refundTradeNo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String(64)</w:t>
            </w:r>
          </w:p>
        </w:tc>
        <w:tc>
          <w:tcPr>
            <w:tcW w:w="616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1929" w:type="dxa"/>
            <w:vAlign w:val="top"/>
          </w:tcPr>
          <w:p>
            <w:pPr>
              <w:jc w:val="left"/>
            </w:pPr>
            <w:r>
              <w:t>201702241400010002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>京东主动发起退款时会有这个号预留字段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平台退款流水号</w:t>
            </w:r>
          </w:p>
        </w:tc>
        <w:tc>
          <w:tcPr>
            <w:tcW w:w="1500" w:type="dxa"/>
            <w:vAlign w:val="top"/>
          </w:tcPr>
          <w:p>
            <w:pPr>
              <w:jc w:val="left"/>
            </w:pPr>
            <w:r>
              <w:t>serialNo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String(64)</w:t>
            </w:r>
          </w:p>
        </w:tc>
        <w:tc>
          <w:tcPr>
            <w:tcW w:w="616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929" w:type="dxa"/>
            <w:vAlign w:val="top"/>
          </w:tcPr>
          <w:p>
            <w:pPr>
              <w:jc w:val="left"/>
            </w:pPr>
            <w:r>
              <w:t>1233455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>平台给京东唯一流水号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退款订单状态</w:t>
            </w:r>
          </w:p>
        </w:tc>
        <w:tc>
          <w:tcPr>
            <w:tcW w:w="1500" w:type="dxa"/>
            <w:vAlign w:val="top"/>
          </w:tcPr>
          <w:p>
            <w:pPr>
              <w:jc w:val="left"/>
            </w:pPr>
            <w:r>
              <w:t>status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String(20)</w:t>
            </w:r>
          </w:p>
        </w:tc>
        <w:tc>
          <w:tcPr>
            <w:tcW w:w="616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929" w:type="dxa"/>
            <w:vAlign w:val="top"/>
          </w:tcPr>
          <w:p>
            <w:pPr>
              <w:jc w:val="left"/>
            </w:pPr>
            <w:r>
              <w:t>SUCCESS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>INIT:已接收</w:t>
            </w:r>
          </w:p>
          <w:p>
            <w:pPr>
              <w:jc w:val="left"/>
            </w:pPr>
            <w:r>
              <w:t>DOING:处理中</w:t>
            </w:r>
          </w:p>
          <w:p>
            <w:pPr>
              <w:jc w:val="left"/>
            </w:pPr>
            <w:r>
              <w:t>SUCCESS:成功</w:t>
            </w:r>
          </w:p>
          <w:p>
            <w:pPr>
              <w:jc w:val="left"/>
            </w:pPr>
            <w:r>
              <w:t>FAIL:失败</w:t>
            </w:r>
          </w:p>
          <w:p>
            <w:pPr>
              <w:jc w:val="left"/>
            </w:pPr>
            <w:r>
              <w:t>CLOSE:关闭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退款订单金额</w:t>
            </w:r>
          </w:p>
        </w:tc>
        <w:tc>
          <w:tcPr>
            <w:tcW w:w="1500" w:type="dxa"/>
            <w:vAlign w:val="top"/>
          </w:tcPr>
          <w:p>
            <w:pPr>
              <w:jc w:val="left"/>
            </w:pPr>
            <w:r>
              <w:t>amount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int(10)</w:t>
            </w:r>
          </w:p>
        </w:tc>
        <w:tc>
          <w:tcPr>
            <w:tcW w:w="616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929" w:type="dxa"/>
            <w:vAlign w:val="top"/>
          </w:tcPr>
          <w:p>
            <w:pPr>
              <w:jc w:val="left"/>
            </w:pPr>
            <w:r>
              <w:t>1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>退款订单金额，以分为单位，最小金额为1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币种</w:t>
            </w:r>
          </w:p>
        </w:tc>
        <w:tc>
          <w:tcPr>
            <w:tcW w:w="1500" w:type="dxa"/>
            <w:vAlign w:val="top"/>
          </w:tcPr>
          <w:p>
            <w:pPr>
              <w:jc w:val="left"/>
            </w:pPr>
            <w:r>
              <w:t>currency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String(10)</w:t>
            </w:r>
          </w:p>
        </w:tc>
        <w:tc>
          <w:tcPr>
            <w:tcW w:w="616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929" w:type="dxa"/>
            <w:vAlign w:val="top"/>
          </w:tcPr>
          <w:p>
            <w:pPr>
              <w:jc w:val="left"/>
            </w:pPr>
            <w:r>
              <w:t>CNY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>CNY:人民币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通知时间</w:t>
            </w:r>
          </w:p>
        </w:tc>
        <w:tc>
          <w:tcPr>
            <w:tcW w:w="1500" w:type="dxa"/>
            <w:vAlign w:val="top"/>
          </w:tcPr>
          <w:p>
            <w:pPr>
              <w:jc w:val="left"/>
            </w:pPr>
            <w:r>
              <w:t>timestamp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String(20)</w:t>
            </w:r>
          </w:p>
        </w:tc>
        <w:tc>
          <w:tcPr>
            <w:tcW w:w="616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929" w:type="dxa"/>
            <w:vAlign w:val="top"/>
          </w:tcPr>
          <w:p>
            <w:pPr>
              <w:jc w:val="left"/>
            </w:pPr>
            <w:r>
              <w:t>1488446204985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>精确到通知时间的毫秒数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订单完成时间</w:t>
            </w:r>
          </w:p>
        </w:tc>
        <w:tc>
          <w:tcPr>
            <w:tcW w:w="1500" w:type="dxa"/>
            <w:vAlign w:val="top"/>
          </w:tcPr>
          <w:p>
            <w:pPr>
              <w:jc w:val="left"/>
            </w:pPr>
            <w:r>
              <w:t>refundOrderCompleteDate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String(60)</w:t>
            </w:r>
          </w:p>
        </w:tc>
        <w:tc>
          <w:tcPr>
            <w:tcW w:w="616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1929" w:type="dxa"/>
            <w:vAlign w:val="top"/>
          </w:tcPr>
          <w:p>
            <w:pPr>
              <w:jc w:val="left"/>
            </w:pPr>
            <w:r>
              <w:t>2018-03-12 00:00:00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>格式:yyyy-MM-dd HH:mm:ss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rPr>
                <w:color w:val="222222"/>
              </w:rPr>
              <w:t>退款原因</w:t>
            </w:r>
            <w:r>
              <w:t>/备注</w:t>
            </w:r>
          </w:p>
        </w:tc>
        <w:tc>
          <w:tcPr>
            <w:tcW w:w="1500" w:type="dxa"/>
            <w:vAlign w:val="top"/>
          </w:tcPr>
          <w:p>
            <w:pPr>
              <w:jc w:val="left"/>
            </w:pPr>
            <w:r>
              <w:t>desc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String(80)</w:t>
            </w:r>
          </w:p>
        </w:tc>
        <w:tc>
          <w:tcPr>
            <w:tcW w:w="616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1929" w:type="dxa"/>
            <w:vAlign w:val="top"/>
          </w:tcPr>
          <w:p>
            <w:pPr>
              <w:jc w:val="left"/>
            </w:pPr>
            <w:r>
              <w:t>不想要了,退款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>退款原因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005" w:type="dxa"/>
            <w:vAlign w:val="top"/>
          </w:tcPr>
          <w:p>
            <w:pPr>
              <w:jc w:val="left"/>
            </w:pPr>
            <w:r>
              <w:t>扩展信息</w:t>
            </w:r>
          </w:p>
        </w:tc>
        <w:tc>
          <w:tcPr>
            <w:tcW w:w="1500" w:type="dxa"/>
            <w:vAlign w:val="top"/>
          </w:tcPr>
          <w:p>
            <w:pPr>
              <w:jc w:val="left"/>
            </w:pPr>
            <w:r>
              <w:t>extra</w:t>
            </w:r>
          </w:p>
        </w:tc>
        <w:tc>
          <w:tcPr>
            <w:tcW w:w="1125" w:type="dxa"/>
            <w:vAlign w:val="top"/>
          </w:tcPr>
          <w:p>
            <w:pPr>
              <w:jc w:val="left"/>
            </w:pPr>
            <w:r>
              <w:t>Json</w:t>
            </w:r>
          </w:p>
        </w:tc>
        <w:tc>
          <w:tcPr>
            <w:tcW w:w="616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1929" w:type="dxa"/>
            <w:vAlign w:val="top"/>
          </w:tcPr>
          <w:p>
            <w:pPr>
              <w:jc w:val="left"/>
            </w:pPr>
            <w:r>
              <w:t>{"a":"b","c":"d"}</w:t>
            </w:r>
          </w:p>
        </w:tc>
        <w:tc>
          <w:tcPr>
            <w:tcW w:w="2077" w:type="dxa"/>
            <w:vAlign w:val="top"/>
          </w:tcPr>
          <w:p>
            <w:pPr>
              <w:jc w:val="left"/>
            </w:pPr>
            <w:r>
              <w:t>此值非必填</w:t>
            </w:r>
          </w:p>
        </w:tc>
      </w:tr>
    </w:tbl>
    <w:p>
      <w:pPr>
        <w:pStyle w:val="4"/>
        <w:jc w:val="left"/>
      </w:pPr>
    </w:p>
    <w:p>
      <w:pPr>
        <w:pStyle w:val="4"/>
        <w:jc w:val="left"/>
      </w:pPr>
      <w:r>
        <w:rPr>
          <w:b/>
          <w:sz w:val="24"/>
          <w:szCs w:val="24"/>
        </w:rPr>
        <w:t>返回参数</w:t>
      </w:r>
    </w:p>
    <w:tbl>
      <w:tblPr>
        <w:tblStyle w:val="2"/>
        <w:tblW w:w="8253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246"/>
        <w:gridCol w:w="1139"/>
        <w:gridCol w:w="1380"/>
        <w:gridCol w:w="790"/>
        <w:gridCol w:w="1246"/>
        <w:gridCol w:w="2452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4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字段名</w:t>
            </w:r>
          </w:p>
        </w:tc>
        <w:tc>
          <w:tcPr>
            <w:tcW w:w="1139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变量名</w:t>
            </w:r>
          </w:p>
        </w:tc>
        <w:tc>
          <w:tcPr>
            <w:tcW w:w="138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类型</w:t>
            </w:r>
          </w:p>
        </w:tc>
        <w:tc>
          <w:tcPr>
            <w:tcW w:w="790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必填</w:t>
            </w:r>
          </w:p>
        </w:tc>
        <w:tc>
          <w:tcPr>
            <w:tcW w:w="1246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实例值</w:t>
            </w:r>
          </w:p>
        </w:tc>
        <w:tc>
          <w:tcPr>
            <w:tcW w:w="2452" w:type="dxa"/>
            <w:shd w:val="clear" w:color="auto" w:fill="BDD6EE"/>
            <w:vAlign w:val="center"/>
          </w:tcPr>
          <w:p>
            <w:pPr>
              <w:jc w:val="left"/>
            </w:pPr>
            <w:r>
              <w:rPr>
                <w:b/>
              </w:rPr>
              <w:t>说明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46" w:type="dxa"/>
            <w:vAlign w:val="top"/>
          </w:tcPr>
          <w:p>
            <w:pPr>
              <w:jc w:val="left"/>
            </w:pPr>
            <w:r>
              <w:t>返回码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retCode</w:t>
            </w:r>
          </w:p>
        </w:tc>
        <w:tc>
          <w:tcPr>
            <w:tcW w:w="1380" w:type="dxa"/>
            <w:vAlign w:val="top"/>
          </w:tcPr>
          <w:p>
            <w:pPr>
              <w:jc w:val="left"/>
            </w:pPr>
            <w:r>
              <w:t>String(20)</w:t>
            </w:r>
          </w:p>
        </w:tc>
        <w:tc>
          <w:tcPr>
            <w:tcW w:w="790" w:type="dxa"/>
            <w:vAlign w:val="top"/>
          </w:tcPr>
          <w:p>
            <w:pPr>
              <w:jc w:val="left"/>
            </w:pPr>
            <w:r>
              <w:t>是</w:t>
            </w:r>
          </w:p>
        </w:tc>
        <w:tc>
          <w:tcPr>
            <w:tcW w:w="1246" w:type="dxa"/>
            <w:vAlign w:val="top"/>
          </w:tcPr>
          <w:p>
            <w:pPr>
              <w:jc w:val="left"/>
            </w:pPr>
          </w:p>
        </w:tc>
        <w:tc>
          <w:tcPr>
            <w:tcW w:w="2452" w:type="dxa"/>
            <w:vAlign w:val="top"/>
          </w:tcPr>
          <w:p>
            <w:pPr>
              <w:jc w:val="left"/>
            </w:pPr>
            <w:r>
              <w:t>参考附录：返回码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246" w:type="dxa"/>
            <w:vAlign w:val="top"/>
          </w:tcPr>
          <w:p>
            <w:pPr>
              <w:jc w:val="left"/>
            </w:pPr>
            <w:r>
              <w:t>返回信息</w:t>
            </w:r>
          </w:p>
        </w:tc>
        <w:tc>
          <w:tcPr>
            <w:tcW w:w="1139" w:type="dxa"/>
            <w:vAlign w:val="top"/>
          </w:tcPr>
          <w:p>
            <w:pPr>
              <w:jc w:val="left"/>
            </w:pPr>
            <w:r>
              <w:t>retMsg</w:t>
            </w:r>
          </w:p>
        </w:tc>
        <w:tc>
          <w:tcPr>
            <w:tcW w:w="1380" w:type="dxa"/>
            <w:vAlign w:val="top"/>
          </w:tcPr>
          <w:p>
            <w:pPr>
              <w:jc w:val="left"/>
            </w:pPr>
            <w:r>
              <w:t>String(200)</w:t>
            </w:r>
          </w:p>
        </w:tc>
        <w:tc>
          <w:tcPr>
            <w:tcW w:w="790" w:type="dxa"/>
            <w:vAlign w:val="top"/>
          </w:tcPr>
          <w:p>
            <w:pPr>
              <w:jc w:val="left"/>
            </w:pPr>
            <w:r>
              <w:t>否</w:t>
            </w:r>
          </w:p>
        </w:tc>
        <w:tc>
          <w:tcPr>
            <w:tcW w:w="1246" w:type="dxa"/>
            <w:vAlign w:val="top"/>
          </w:tcPr>
          <w:p>
            <w:pPr>
              <w:jc w:val="left"/>
            </w:pPr>
            <w:r>
              <w:t>成功</w:t>
            </w:r>
          </w:p>
        </w:tc>
        <w:tc>
          <w:tcPr>
            <w:tcW w:w="2452" w:type="dxa"/>
            <w:vAlign w:val="top"/>
          </w:tcPr>
          <w:p>
            <w:pPr>
              <w:jc w:val="left"/>
            </w:pPr>
            <w:r>
              <w:t>返回信息</w:t>
            </w:r>
          </w:p>
        </w:tc>
      </w:tr>
    </w:tbl>
    <w:p>
      <w:pPr>
        <w:pStyle w:val="4"/>
        <w:jc w:val="left"/>
      </w:pPr>
      <w:r>
        <w:t> </w:t>
      </w:r>
    </w:p>
    <w:p>
      <w:pPr>
        <w:pStyle w:val="6"/>
        <w:numPr>
          <w:ilvl w:val="0"/>
          <w:numId w:val="1"/>
        </w:numPr>
        <w:spacing w:before="720"/>
        <w:jc w:val="left"/>
      </w:pPr>
      <w:r>
        <w:rPr>
          <w:b/>
          <w:sz w:val="28"/>
          <w:szCs w:val="28"/>
        </w:rPr>
        <w:t>主要接入步骤</w:t>
      </w:r>
    </w:p>
    <w:tbl>
      <w:tblPr>
        <w:tblStyle w:val="2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80"/>
        <w:gridCol w:w="576"/>
        <w:gridCol w:w="6298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restart"/>
            <w:vAlign w:val="top"/>
          </w:tcPr>
          <w:p>
            <w:r>
              <w:rPr>
                <w:b/>
              </w:rPr>
              <w:t>接口开发阶段</w:t>
            </w:r>
          </w:p>
          <w:p/>
        </w:tc>
        <w:tc>
          <w:tcPr>
            <w:tcW w:w="576" w:type="dxa"/>
            <w:vAlign w:val="top"/>
          </w:tcPr>
          <w:p>
            <w:r>
              <w:t>1</w:t>
            </w:r>
          </w:p>
        </w:tc>
        <w:tc>
          <w:tcPr>
            <w:tcW w:w="6298" w:type="dxa"/>
            <w:vAlign w:val="top"/>
          </w:tcPr>
          <w:p>
            <w:r>
              <w:t>根据接口文档，确定对接的模式，确定对接接口，并非所有的接口都对接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576" w:type="dxa"/>
            <w:vAlign w:val="top"/>
          </w:tcPr>
          <w:p>
            <w:r>
              <w:t>2</w:t>
            </w:r>
          </w:p>
        </w:tc>
        <w:tc>
          <w:tcPr>
            <w:tcW w:w="6298" w:type="dxa"/>
            <w:vAlign w:val="top"/>
          </w:tcPr>
          <w:p>
            <w:r>
              <w:t>确定商户门店网络环境，是否有局域网限制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576" w:type="dxa"/>
            <w:vAlign w:val="top"/>
          </w:tcPr>
          <w:p>
            <w:r>
              <w:t>3</w:t>
            </w:r>
          </w:p>
        </w:tc>
        <w:tc>
          <w:tcPr>
            <w:tcW w:w="6298" w:type="dxa"/>
            <w:vAlign w:val="top"/>
          </w:tcPr>
          <w:p>
            <w:r>
              <w:t>开发完成后部署联调环境，联调环境要求能通过公网能请求到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576" w:type="dxa"/>
            <w:vAlign w:val="top"/>
          </w:tcPr>
          <w:p>
            <w:r>
              <w:t>4</w:t>
            </w:r>
          </w:p>
        </w:tc>
        <w:tc>
          <w:tcPr>
            <w:tcW w:w="6298" w:type="dxa"/>
            <w:vAlign w:val="top"/>
          </w:tcPr>
          <w:p>
            <w:r>
              <w:t>联系京东申请进行接口联调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576" w:type="dxa"/>
            <w:vAlign w:val="top"/>
          </w:tcPr>
          <w:p>
            <w:pPr>
              <w:jc w:val="left"/>
            </w:pPr>
          </w:p>
        </w:tc>
        <w:tc>
          <w:tcPr>
            <w:tcW w:w="6298" w:type="dxa"/>
            <w:vAlign w:val="top"/>
          </w:tcPr>
          <w:p>
            <w:r>
              <w:t>京东側测试账号信息：</w:t>
            </w:r>
          </w:p>
          <w:p>
            <w:r>
              <w:t>商户号：京东分配</w:t>
            </w:r>
          </w:p>
          <w:p>
            <w:r>
              <w:t>支付商户号：110826750</w:t>
            </w:r>
          </w:p>
          <w:p>
            <w:r>
              <w:t>3DES:6l7HDfs0bumRv6dF6SPf5XXpXkWwyP30</w:t>
            </w:r>
          </w:p>
          <w:p>
            <w:r>
              <w:t>MD5:D8C2313325E1E049FE19AFAC122B987F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576" w:type="dxa"/>
            <w:vAlign w:val="top"/>
          </w:tcPr>
          <w:p>
            <w:r>
              <w:t>说明</w:t>
            </w:r>
          </w:p>
        </w:tc>
        <w:tc>
          <w:tcPr>
            <w:tcW w:w="6298" w:type="dxa"/>
            <w:vAlign w:val="top"/>
          </w:tcPr>
          <w:p>
            <w:r>
              <w:t>一般接口开发周期2周以内，具体视服务商側开发能力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restart"/>
            <w:vAlign w:val="top"/>
          </w:tcPr>
          <w:p>
            <w:pPr>
              <w:jc w:val="left"/>
            </w:pPr>
            <w:r>
              <w:rPr>
                <w:b/>
              </w:rPr>
              <w:t>接口联调阶段</w:t>
            </w:r>
          </w:p>
        </w:tc>
        <w:tc>
          <w:tcPr>
            <w:tcW w:w="576" w:type="dxa"/>
            <w:vAlign w:val="top"/>
          </w:tcPr>
          <w:p>
            <w:r>
              <w:t>1</w:t>
            </w:r>
          </w:p>
        </w:tc>
        <w:tc>
          <w:tcPr>
            <w:tcW w:w="6298" w:type="dxa"/>
            <w:vAlign w:val="top"/>
          </w:tcPr>
          <w:p>
            <w:r>
              <w:t>服务商側提供接口调用地址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576" w:type="dxa"/>
            <w:vAlign w:val="top"/>
          </w:tcPr>
          <w:p>
            <w:r>
              <w:t>2</w:t>
            </w:r>
          </w:p>
        </w:tc>
        <w:tc>
          <w:tcPr>
            <w:tcW w:w="6298" w:type="dxa"/>
            <w:vAlign w:val="top"/>
          </w:tcPr>
          <w:p>
            <w:r>
              <w:t>服务商側提供接口访问的端口配置信息，端口可使用80;443;81;8080;8081;8082;8083;8084;8085;8079;7788；如果非以上端口需要提前进行沟通。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576" w:type="dxa"/>
            <w:vAlign w:val="top"/>
          </w:tcPr>
          <w:p>
            <w:r>
              <w:t>3</w:t>
            </w:r>
          </w:p>
        </w:tc>
        <w:tc>
          <w:tcPr>
            <w:tcW w:w="6298" w:type="dxa"/>
            <w:vAlign w:val="top"/>
          </w:tcPr>
          <w:p>
            <w:r>
              <w:t>服务商側提供测试环境中的测试商户信息，京东侧对测试机做配置：</w:t>
            </w:r>
          </w:p>
          <w:p>
            <w:r>
              <w:t>收银员号（对应报文字段cashierNo）</w:t>
            </w:r>
          </w:p>
          <w:p>
            <w:r>
              <w:t>门店号（对应保文字段storeId）</w:t>
            </w:r>
          </w:p>
          <w:p>
            <w:r>
              <w:t>购物车ID（对应报文字段cartId）</w:t>
            </w:r>
          </w:p>
          <w:p>
            <w:r>
              <w:t>商户ID（对应报文字段tenant）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576" w:type="dxa"/>
            <w:vAlign w:val="top"/>
          </w:tcPr>
          <w:p>
            <w:r>
              <w:t>4</w:t>
            </w:r>
          </w:p>
        </w:tc>
        <w:tc>
          <w:tcPr>
            <w:tcW w:w="6298" w:type="dxa"/>
            <w:vAlign w:val="top"/>
          </w:tcPr>
          <w:p>
            <w:r>
              <w:t>服务商側本地调试完成后，反馈给京东侧，必要情况下，需提供测试报告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576" w:type="dxa"/>
            <w:vAlign w:val="top"/>
          </w:tcPr>
          <w:p>
            <w:r>
              <w:t>5</w:t>
            </w:r>
          </w:p>
        </w:tc>
        <w:tc>
          <w:tcPr>
            <w:tcW w:w="6298" w:type="dxa"/>
            <w:vAlign w:val="top"/>
          </w:tcPr>
          <w:p>
            <w:r>
              <w:t>京东侧也会做联调验证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576" w:type="dxa"/>
            <w:vAlign w:val="top"/>
          </w:tcPr>
          <w:p>
            <w:r>
              <w:t>6</w:t>
            </w:r>
          </w:p>
        </w:tc>
        <w:tc>
          <w:tcPr>
            <w:tcW w:w="6298" w:type="dxa"/>
            <w:vAlign w:val="top"/>
          </w:tcPr>
          <w:p>
            <w:r>
              <w:t>双方确认联调完成后，开始走上线流程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restart"/>
            <w:vAlign w:val="top"/>
          </w:tcPr>
          <w:p>
            <w:pPr>
              <w:jc w:val="left"/>
            </w:pPr>
            <w:r>
              <w:rPr>
                <w:b/>
              </w:rPr>
              <w:t>接口上线配置</w:t>
            </w:r>
          </w:p>
        </w:tc>
        <w:tc>
          <w:tcPr>
            <w:tcW w:w="576" w:type="dxa"/>
            <w:vAlign w:val="top"/>
          </w:tcPr>
          <w:p>
            <w:r>
              <w:t>1</w:t>
            </w:r>
          </w:p>
        </w:tc>
        <w:tc>
          <w:tcPr>
            <w:tcW w:w="6298" w:type="dxa"/>
            <w:vAlign w:val="top"/>
          </w:tcPr>
          <w:p>
            <w:r>
              <w:t>京东側提供线上3des和md5密钥，服务商侧更改成产环境配置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576" w:type="dxa"/>
            <w:vAlign w:val="top"/>
          </w:tcPr>
          <w:p>
            <w:r>
              <w:t>2</w:t>
            </w:r>
          </w:p>
        </w:tc>
        <w:tc>
          <w:tcPr>
            <w:tcW w:w="6298" w:type="dxa"/>
            <w:vAlign w:val="top"/>
          </w:tcPr>
          <w:p>
            <w:pPr>
              <w:jc w:val="left"/>
            </w:pPr>
            <w:r>
              <w:t>服务商側需要提供生产环境域名、公网ip、端口，京东側对线上网络环境做配置，生产环境端口：80;81;8080;8060;8070，如果非以上端口需要提前进行沟通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576" w:type="dxa"/>
            <w:vAlign w:val="top"/>
          </w:tcPr>
          <w:p>
            <w:r>
              <w:t>3</w:t>
            </w:r>
          </w:p>
        </w:tc>
        <w:tc>
          <w:tcPr>
            <w:tcW w:w="6298" w:type="dxa"/>
            <w:vAlign w:val="top"/>
          </w:tcPr>
          <w:p>
            <w:r>
              <w:t>京东侧线上配置后，通知服务商侧做线上验收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restart"/>
            <w:vAlign w:val="top"/>
          </w:tcPr>
          <w:p>
            <w:pPr>
              <w:jc w:val="left"/>
            </w:pPr>
            <w:r>
              <w:rPr>
                <w:b/>
              </w:rPr>
              <w:t>设备门店投放</w:t>
            </w:r>
          </w:p>
        </w:tc>
        <w:tc>
          <w:tcPr>
            <w:tcW w:w="576" w:type="dxa"/>
            <w:vAlign w:val="top"/>
          </w:tcPr>
          <w:p>
            <w:r>
              <w:t>1</w:t>
            </w:r>
          </w:p>
        </w:tc>
        <w:tc>
          <w:tcPr>
            <w:tcW w:w="6298" w:type="dxa"/>
            <w:vAlign w:val="top"/>
          </w:tcPr>
          <w:p>
            <w:r>
              <w:t>商户信息，京东側审核通过后，进行设备发货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576" w:type="dxa"/>
            <w:vAlign w:val="top"/>
          </w:tcPr>
          <w:p>
            <w:r>
              <w:t>2</w:t>
            </w:r>
          </w:p>
        </w:tc>
        <w:tc>
          <w:tcPr>
            <w:tcW w:w="6298" w:type="dxa"/>
            <w:vAlign w:val="top"/>
          </w:tcPr>
          <w:p>
            <w:r>
              <w:t>设备发货后，京东側实施人员向服务商收集门店信息，进行设备配置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576" w:type="dxa"/>
            <w:vAlign w:val="top"/>
          </w:tcPr>
          <w:p>
            <w:r>
              <w:t>3</w:t>
            </w:r>
          </w:p>
        </w:tc>
        <w:tc>
          <w:tcPr>
            <w:tcW w:w="6298" w:type="dxa"/>
            <w:vAlign w:val="top"/>
          </w:tcPr>
          <w:p>
            <w:pPr>
              <w:jc w:val="left"/>
            </w:pPr>
            <w:r>
              <w:t>设备到店后，厂商会上门进行设备安装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576" w:type="dxa"/>
            <w:vAlign w:val="top"/>
          </w:tcPr>
          <w:p>
            <w:r>
              <w:t>4</w:t>
            </w:r>
          </w:p>
        </w:tc>
        <w:tc>
          <w:tcPr>
            <w:tcW w:w="6298" w:type="dxa"/>
            <w:vAlign w:val="top"/>
          </w:tcPr>
          <w:p>
            <w:pPr>
              <w:jc w:val="left"/>
            </w:pPr>
            <w:r>
              <w:t>设备安装完毕后，京东提供门店进行安装包安装（安装包必须在设备配置完成才能使用）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576" w:type="dxa"/>
            <w:vAlign w:val="top"/>
          </w:tcPr>
          <w:p>
            <w:r>
              <w:t>5</w:t>
            </w:r>
          </w:p>
        </w:tc>
        <w:tc>
          <w:tcPr>
            <w:tcW w:w="6298" w:type="dxa"/>
            <w:vAlign w:val="top"/>
          </w:tcPr>
          <w:p>
            <w:pPr>
              <w:jc w:val="left"/>
            </w:pPr>
            <w:r>
              <w:t>门店人员根据安装包进行软件安装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576" w:type="dxa"/>
            <w:vAlign w:val="top"/>
          </w:tcPr>
          <w:p>
            <w:r>
              <w:t>6</w:t>
            </w:r>
          </w:p>
        </w:tc>
        <w:tc>
          <w:tcPr>
            <w:tcW w:w="6298" w:type="dxa"/>
            <w:vAlign w:val="top"/>
          </w:tcPr>
          <w:p>
            <w:pPr>
              <w:jc w:val="left"/>
            </w:pPr>
            <w:r>
              <w:t>软件安装完毕之后，门店人员进行门店内自助设备验收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38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576" w:type="dxa"/>
            <w:vAlign w:val="top"/>
          </w:tcPr>
          <w:p>
            <w:pPr>
              <w:jc w:val="left"/>
            </w:pPr>
            <w:r>
              <w:t>7</w:t>
            </w:r>
          </w:p>
        </w:tc>
        <w:tc>
          <w:tcPr>
            <w:tcW w:w="6298" w:type="dxa"/>
            <w:vAlign w:val="top"/>
          </w:tcPr>
          <w:p>
            <w:pPr>
              <w:jc w:val="left"/>
            </w:pPr>
            <w:r>
              <w:t>门店部署网络要求（在专门给自助收银机使用情况下）：一个门店5台设备以下，50M可满足；如果5台设备以上，100M；10台设备以上建议200M。</w:t>
            </w:r>
          </w:p>
        </w:tc>
      </w:tr>
    </w:tbl>
    <w:p>
      <w:pPr>
        <w:pStyle w:val="4"/>
        <w:jc w:val="left"/>
      </w:pPr>
    </w:p>
    <w:p>
      <w:pPr>
        <w:pStyle w:val="4"/>
        <w:jc w:val="left"/>
      </w:pPr>
    </w:p>
    <w:p>
      <w:pPr>
        <w:pStyle w:val="6"/>
        <w:numPr>
          <w:ilvl w:val="0"/>
          <w:numId w:val="1"/>
        </w:numPr>
        <w:spacing w:before="720"/>
        <w:jc w:val="left"/>
      </w:pPr>
      <w:r>
        <w:rPr>
          <w:b/>
          <w:sz w:val="28"/>
          <w:szCs w:val="28"/>
        </w:rPr>
        <w:t>附录</w:t>
      </w:r>
    </w:p>
    <w:p>
      <w:pPr>
        <w:pStyle w:val="7"/>
        <w:numPr>
          <w:ilvl w:val="1"/>
          <w:numId w:val="1"/>
        </w:numPr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 xml:space="preserve"> 获取密钥</w:t>
      </w:r>
    </w:p>
    <w:p>
      <w:pPr>
        <w:pStyle w:val="4"/>
        <w:jc w:val="left"/>
      </w:pPr>
      <w:r>
        <w:t>请走入驻文档中交易秘钥查询接口获取。（如获取秘钥个数少，也可以联系我侧商务经理线下提供）</w:t>
      </w: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 xml:space="preserve"> 错误码列表</w:t>
      </w:r>
    </w:p>
    <w:p>
      <w:pPr>
        <w:pStyle w:val="4"/>
        <w:jc w:val="left"/>
      </w:pPr>
      <w:r>
        <w:t>self-service check-out 缩写SSCO</w:t>
      </w:r>
    </w:p>
    <w:tbl>
      <w:tblPr>
        <w:tblStyle w:val="2"/>
        <w:tblW w:w="7731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688"/>
        <w:gridCol w:w="604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BDD6EE"/>
            <w:vAlign w:val="center"/>
          </w:tcPr>
          <w:p>
            <w:pPr>
              <w:jc w:val="left"/>
            </w:pPr>
            <w:r>
              <w:t>错误代码</w:t>
            </w:r>
          </w:p>
        </w:tc>
        <w:tc>
          <w:tcPr>
            <w:tcW w:w="6043" w:type="dxa"/>
            <w:shd w:val="clear" w:color="auto" w:fill="BDD6EE"/>
            <w:vAlign w:val="center"/>
          </w:tcPr>
          <w:p>
            <w:pPr>
              <w:jc w:val="left"/>
            </w:pPr>
            <w:r>
              <w:t>错误描述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7731" w:type="dxa"/>
            <w:gridSpan w:val="2"/>
            <w:shd w:val="clear" w:color="auto" w:fill="FFFFFF"/>
          </w:tcPr>
          <w:p>
            <w:pPr>
              <w:jc w:val="left"/>
            </w:pPr>
            <w:r>
              <w:t>系统相关(SSCO001)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000000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请求成功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SSCO001001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系统处理异常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SSCO001002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系统处理错误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SSCO001003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系统处理超时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SSCO001004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参数校验失败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SSCO001005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报文加解密失败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SSCO001006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报文验签失败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SSCO001007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无效请求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SSCO001008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重复请求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SSCO001009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HTTP连接超时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SSCO001010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HTTP读写超时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7731" w:type="dxa"/>
            <w:gridSpan w:val="2"/>
            <w:shd w:val="clear" w:color="auto" w:fill="FFFFFF"/>
          </w:tcPr>
          <w:p>
            <w:pPr>
              <w:jc w:val="left"/>
            </w:pPr>
            <w:r>
              <w:t>商户相关(SSCO002)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SSCO002001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查询商户信息失败!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SSCO002002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签约关系无匹配的商户产品!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SSCO002003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商户不支持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SSCO002004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商户收款额度超限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SSCO002005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商户收款金额超过月限额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SSCO002006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商户异常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SSCO002007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查询签约信息失败!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7731" w:type="dxa"/>
            <w:gridSpan w:val="2"/>
            <w:shd w:val="clear" w:color="auto" w:fill="FFFFFF"/>
          </w:tcPr>
          <w:p>
            <w:pPr>
              <w:jc w:val="left"/>
            </w:pPr>
            <w:r>
              <w:t>订单相关(SSCO003)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SSCO003000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订单创建失败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SSCO003001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金额异常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SSCO003002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订单已超时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SSCO003003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订单金额与商品明细总金额不匹配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SSCO003004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订单未支付成功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SSCO003005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订单异常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SSCO003006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订单已撤销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SSCO003007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订单无法撤销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SSCO003008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订单撤销失败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SSCO003009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已有终态，不可关单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7731" w:type="dxa"/>
            <w:gridSpan w:val="2"/>
            <w:shd w:val="clear" w:color="auto" w:fill="FFFFFF"/>
          </w:tcPr>
          <w:p>
            <w:pPr>
              <w:jc w:val="left"/>
            </w:pPr>
            <w:r>
              <w:t>支付相关(SSCO004)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SSCO004001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支付结果不存在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SSCO004002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支付失败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SSCO004003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支付金额与应收不一致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SSCO004004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无可用的支付枚举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SSCO004005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无可用支付方式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SSCO004006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写支付结果，交易已终态，重复的结果请求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7731" w:type="dxa"/>
            <w:gridSpan w:val="2"/>
            <w:shd w:val="clear" w:color="auto" w:fill="FFFFFF"/>
          </w:tcPr>
          <w:p>
            <w:pPr>
              <w:jc w:val="left"/>
            </w:pPr>
            <w:r>
              <w:t>交易相关(SSCO005)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SSCO005001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无此交易信息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SSCO005002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无此交易支付请求信息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SSCO005003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交易收单失败，系统异常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SSCO005004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交易已存在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SSCO005005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交易已关闭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SSCO005006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交易已过期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SSCO005007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交易已成功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SSCO005008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交易已退款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SSCO005009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交易不存在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SSCO005010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交易已关单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SSCO005011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交易状态非法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SSCO005012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交易不允许此操作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SSCO005013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交易频率过快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SSCO005014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交易买家不匹配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SSCO005015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交易金额或次数超出限制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SSCO005016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交易受限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7731" w:type="dxa"/>
            <w:gridSpan w:val="2"/>
            <w:shd w:val="clear" w:color="auto" w:fill="FFFFFF"/>
          </w:tcPr>
          <w:p>
            <w:pPr>
              <w:jc w:val="left"/>
            </w:pPr>
            <w:r>
              <w:t>退款相关(SSCO006)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SSCO006001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退款失败，请核实后重新发起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SSCO006002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已受理赔付不能退款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SSCO006003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退款金额出现错误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SSCO006004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退款金额超出可退额度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SSCO006005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退款交易状态不合适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SSCO006006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退款失败不计结果商户白名单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SSCO006007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退款金额超限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7731" w:type="dxa"/>
            <w:gridSpan w:val="2"/>
            <w:shd w:val="clear" w:color="auto" w:fill="FFFFFF"/>
          </w:tcPr>
          <w:p>
            <w:pPr>
              <w:jc w:val="left"/>
            </w:pPr>
            <w:r>
              <w:t>用户相关(SSCO007)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SSCO007001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不满足用户限制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SSCO007002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用户功能关闭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SSCO007003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账户错误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SSCO007004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账户状态异常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SSCO007005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状态非法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SSCO007006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未通过认证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7731" w:type="dxa"/>
            <w:gridSpan w:val="2"/>
            <w:shd w:val="clear" w:color="auto" w:fill="FFFFFF"/>
          </w:tcPr>
          <w:p>
            <w:pPr>
              <w:jc w:val="left"/>
            </w:pPr>
            <w:r>
              <w:t>会员相关(SSCO008)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SSCO008001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会员登录失败,请重新输入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SSCO008002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会员注册失败,请稍后重试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SSCO008003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未注册会员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SSCO008004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查询会员失败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7731" w:type="dxa"/>
            <w:gridSpan w:val="2"/>
            <w:shd w:val="clear" w:color="auto" w:fill="FFFFFF"/>
          </w:tcPr>
          <w:p>
            <w:pPr>
              <w:jc w:val="left"/>
            </w:pPr>
            <w:r>
              <w:t>优惠卷相关(SSCO009)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SSCO009001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优惠券校验失败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SSCO009002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优惠券暂不可用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SSCO009003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优惠券更改失败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SSCO009004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优惠券不支持切换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SSCO009005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优惠券已失效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SSCO009006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优惠券信息不存在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7731" w:type="dxa"/>
            <w:gridSpan w:val="2"/>
            <w:shd w:val="clear" w:color="auto" w:fill="FFFFFF"/>
          </w:tcPr>
          <w:p>
            <w:pPr>
              <w:jc w:val="left"/>
            </w:pPr>
            <w:r>
              <w:t>收银机相关(SSCO010)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SSCO010001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收银机不在线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SSCO010002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设备名称不能为空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SSCO010003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设备配置错误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SSCO010004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无此商品信息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SSCO010005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商品库存不足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SSCO010006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门店信息有误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SSCO010007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购物车信息不能为空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SSCO010008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购物车中没有购买商品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SSCO010009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生成二维码异常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SSCO010010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二维码已过期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SSCO010011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付款日限额超限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SSCO010012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付款月额度超限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SSCO010013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商品非售中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SSCO010014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商品暂不支持自助结算，请到人工收银台结算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SSCO010015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未定位到门店相关信息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  <w:r>
              <w:t>SSCO010016</w:t>
            </w: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  <w:r>
              <w:t>商品已过保不可销售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1688" w:type="dxa"/>
            <w:shd w:val="clear" w:color="auto" w:fill="FFFFFF"/>
          </w:tcPr>
          <w:p>
            <w:pPr>
              <w:jc w:val="left"/>
            </w:pPr>
          </w:p>
        </w:tc>
        <w:tc>
          <w:tcPr>
            <w:tcW w:w="6043" w:type="dxa"/>
            <w:shd w:val="clear" w:color="auto" w:fill="FFFFFF"/>
          </w:tcPr>
          <w:p>
            <w:pPr>
              <w:jc w:val="left"/>
            </w:pPr>
          </w:p>
        </w:tc>
      </w:tr>
    </w:tbl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7"/>
        <w:numPr>
          <w:ilvl w:val="1"/>
          <w:numId w:val="1"/>
        </w:numPr>
        <w:spacing w:before="720"/>
        <w:jc w:val="left"/>
        <w:rPr>
          <w:color w:val="494949"/>
        </w:rPr>
      </w:pPr>
      <w:r>
        <w:rPr>
          <w:b/>
          <w:color w:val="494949"/>
          <w:sz w:val="28"/>
          <w:szCs w:val="28"/>
        </w:rPr>
        <w:t>加解密、签名示例代码</w:t>
      </w:r>
    </w:p>
    <w:p>
      <w:pPr>
        <w:pStyle w:val="4"/>
        <w:jc w:val="left"/>
      </w:pPr>
      <w:r>
        <w:t>import org.apache.commons.codec.binary.Base64;</w:t>
      </w:r>
    </w:p>
    <w:p>
      <w:pPr>
        <w:pStyle w:val="4"/>
        <w:jc w:val="left"/>
      </w:pPr>
    </w:p>
    <w:p>
      <w:pPr>
        <w:pStyle w:val="4"/>
        <w:jc w:val="left"/>
      </w:pPr>
      <w:r>
        <w:t>import javax.crypto.Cipher;</w:t>
      </w:r>
    </w:p>
    <w:p>
      <w:pPr>
        <w:pStyle w:val="4"/>
        <w:jc w:val="left"/>
      </w:pPr>
      <w:r>
        <w:t>import javax.crypto.SecretKey;</w:t>
      </w:r>
    </w:p>
    <w:p>
      <w:pPr>
        <w:pStyle w:val="4"/>
        <w:jc w:val="left"/>
      </w:pPr>
      <w:r>
        <w:t>import javax.crypto.SecretKeyFactory;</w:t>
      </w:r>
    </w:p>
    <w:p>
      <w:pPr>
        <w:pStyle w:val="4"/>
        <w:jc w:val="left"/>
      </w:pPr>
      <w:r>
        <w:t>import javax.crypto.spec.DESedeKeySpec;</w:t>
      </w:r>
    </w:p>
    <w:p>
      <w:pPr>
        <w:pStyle w:val="4"/>
        <w:jc w:val="left"/>
      </w:pPr>
      <w:r>
        <w:t>import java.security.MessageDigest;</w:t>
      </w:r>
    </w:p>
    <w:p>
      <w:pPr>
        <w:pStyle w:val="4"/>
        <w:jc w:val="left"/>
      </w:pPr>
    </w:p>
    <w:p>
      <w:pPr>
        <w:pStyle w:val="4"/>
        <w:jc w:val="left"/>
      </w:pPr>
      <w:r>
        <w:t>/**</w:t>
      </w:r>
    </w:p>
    <w:p>
      <w:pPr>
        <w:pStyle w:val="4"/>
        <w:jc w:val="left"/>
      </w:pPr>
      <w:r>
        <w:t xml:space="preserve"> * 依赖包</w:t>
      </w:r>
    </w:p>
    <w:p>
      <w:pPr>
        <w:pStyle w:val="4"/>
        <w:jc w:val="left"/>
      </w:pPr>
      <w:r>
        <w:t xml:space="preserve"> * commons-codec:commons-codec:1.6</w:t>
      </w:r>
    </w:p>
    <w:p>
      <w:pPr>
        <w:pStyle w:val="4"/>
        <w:jc w:val="left"/>
      </w:pPr>
      <w:r>
        <w:t xml:space="preserve"> */</w:t>
      </w:r>
    </w:p>
    <w:p>
      <w:pPr>
        <w:pStyle w:val="4"/>
        <w:jc w:val="left"/>
      </w:pPr>
      <w:r>
        <w:t>public class TestALG {</w:t>
      </w:r>
    </w:p>
    <w:p>
      <w:pPr>
        <w:pStyle w:val="4"/>
        <w:jc w:val="left"/>
      </w:pPr>
      <w:r>
        <w:t xml:space="preserve">    private static SecretKey getKey(String key) throws Exception {</w:t>
      </w:r>
    </w:p>
    <w:p>
      <w:pPr>
        <w:pStyle w:val="4"/>
        <w:jc w:val="left"/>
      </w:pPr>
      <w:r>
        <w:t xml:space="preserve">        DESedeKeySpec dks = new DESedeKeySpec(Base64.decodeBase64(key));</w:t>
      </w:r>
    </w:p>
    <w:p>
      <w:pPr>
        <w:pStyle w:val="4"/>
        <w:jc w:val="left"/>
      </w:pPr>
      <w:r>
        <w:t xml:space="preserve">        SecretKeyFactory keyFactory = SecretKeyFactory.getInstance("DESede");</w:t>
      </w:r>
    </w:p>
    <w:p>
      <w:pPr>
        <w:pStyle w:val="4"/>
        <w:jc w:val="left"/>
      </w:pPr>
      <w:r>
        <w:t xml:space="preserve">        SecretKey securekey = keyFactory.generateSecret(dks);</w:t>
      </w:r>
    </w:p>
    <w:p>
      <w:pPr>
        <w:pStyle w:val="4"/>
        <w:jc w:val="left"/>
      </w:pPr>
      <w:r>
        <w:t xml:space="preserve">        return securekey;</w:t>
      </w:r>
    </w:p>
    <w:p>
      <w:pPr>
        <w:pStyle w:val="4"/>
        <w:jc w:val="left"/>
      </w:pPr>
      <w:r>
        <w:t xml:space="preserve">    }</w:t>
      </w:r>
    </w:p>
    <w:p>
      <w:pPr>
        <w:pStyle w:val="4"/>
        <w:jc w:val="left"/>
      </w:pPr>
    </w:p>
    <w:p>
      <w:pPr>
        <w:pStyle w:val="4"/>
        <w:jc w:val="left"/>
      </w:pPr>
      <w:r>
        <w:t xml:space="preserve">    /**</w:t>
      </w:r>
    </w:p>
    <w:p>
      <w:pPr>
        <w:pStyle w:val="4"/>
        <w:jc w:val="left"/>
      </w:pPr>
      <w:r>
        <w:t xml:space="preserve">     * 解密</w:t>
      </w:r>
    </w:p>
    <w:p>
      <w:pPr>
        <w:pStyle w:val="4"/>
        <w:jc w:val="left"/>
      </w:pPr>
      <w:r>
        <w:t xml:space="preserve">     */</w:t>
      </w:r>
    </w:p>
    <w:p>
      <w:pPr>
        <w:pStyle w:val="4"/>
        <w:jc w:val="left"/>
      </w:pPr>
      <w:r>
        <w:t xml:space="preserve">    public static String decrypt(String text, String key, String charset)</w:t>
      </w:r>
    </w:p>
    <w:p>
      <w:pPr>
        <w:pStyle w:val="4"/>
        <w:jc w:val="left"/>
      </w:pPr>
      <w:r>
        <w:t xml:space="preserve">            throws Exception {</w:t>
      </w:r>
    </w:p>
    <w:p>
      <w:pPr>
        <w:pStyle w:val="4"/>
        <w:jc w:val="left"/>
      </w:pPr>
      <w:r>
        <w:t xml:space="preserve">        Cipher cipher = Cipher.getInstance("DESede/ECB/PKCS5Padding");</w:t>
      </w:r>
    </w:p>
    <w:p>
      <w:pPr>
        <w:pStyle w:val="4"/>
        <w:jc w:val="left"/>
      </w:pPr>
      <w:r>
        <w:t xml:space="preserve">        cipher.init(2, getKey(key));</w:t>
      </w:r>
    </w:p>
    <w:p>
      <w:pPr>
        <w:pStyle w:val="4"/>
        <w:jc w:val="left"/>
      </w:pPr>
      <w:r>
        <w:t xml:space="preserve">        byte[] textBytes = parseHexStr2Byte(text);</w:t>
      </w:r>
    </w:p>
    <w:p>
      <w:pPr>
        <w:pStyle w:val="4"/>
        <w:jc w:val="left"/>
      </w:pPr>
      <w:r>
        <w:t xml:space="preserve">        byte[] bytes = cipher.doFinal(textBytes);</w:t>
      </w:r>
    </w:p>
    <w:p>
      <w:pPr>
        <w:pStyle w:val="4"/>
        <w:jc w:val="left"/>
      </w:pPr>
      <w:r>
        <w:t xml:space="preserve">        String decryptString = new String(bytes, charset);</w:t>
      </w:r>
    </w:p>
    <w:p>
      <w:pPr>
        <w:pStyle w:val="4"/>
        <w:jc w:val="left"/>
      </w:pPr>
      <w:r>
        <w:t xml:space="preserve">        return trimToEmpty(decryptString);</w:t>
      </w:r>
    </w:p>
    <w:p>
      <w:pPr>
        <w:pStyle w:val="4"/>
        <w:jc w:val="left"/>
      </w:pPr>
      <w:r>
        <w:t xml:space="preserve">    }</w:t>
      </w:r>
    </w:p>
    <w:p>
      <w:pPr>
        <w:pStyle w:val="4"/>
        <w:jc w:val="left"/>
      </w:pPr>
    </w:p>
    <w:p>
      <w:pPr>
        <w:pStyle w:val="4"/>
        <w:jc w:val="left"/>
      </w:pPr>
      <w:r>
        <w:t xml:space="preserve">    /**</w:t>
      </w:r>
    </w:p>
    <w:p>
      <w:pPr>
        <w:pStyle w:val="4"/>
        <w:jc w:val="left"/>
      </w:pPr>
      <w:r>
        <w:t xml:space="preserve">     * 加密</w:t>
      </w:r>
    </w:p>
    <w:p>
      <w:pPr>
        <w:pStyle w:val="4"/>
        <w:jc w:val="left"/>
      </w:pPr>
      <w:r>
        <w:t xml:space="preserve">     */</w:t>
      </w:r>
    </w:p>
    <w:p>
      <w:pPr>
        <w:pStyle w:val="4"/>
        <w:jc w:val="left"/>
      </w:pPr>
      <w:r>
        <w:t xml:space="preserve">    public static String encrypt(String text, String key, String charset) throws Exception {</w:t>
      </w:r>
    </w:p>
    <w:p>
      <w:pPr>
        <w:pStyle w:val="4"/>
        <w:jc w:val="left"/>
      </w:pPr>
      <w:r>
        <w:t xml:space="preserve">        Cipher cipher = Cipher.getInstance("DESede/ECB/PKCS5Padding");</w:t>
      </w:r>
    </w:p>
    <w:p>
      <w:pPr>
        <w:pStyle w:val="4"/>
        <w:jc w:val="left"/>
      </w:pPr>
      <w:r>
        <w:t xml:space="preserve">        SecretKey secKey = getKey(key);</w:t>
      </w:r>
    </w:p>
    <w:p>
      <w:pPr>
        <w:pStyle w:val="4"/>
        <w:jc w:val="left"/>
      </w:pPr>
      <w:r>
        <w:t xml:space="preserve">        cipher.init(1, secKey);</w:t>
      </w:r>
    </w:p>
    <w:p>
      <w:pPr>
        <w:pStyle w:val="4"/>
        <w:jc w:val="left"/>
      </w:pPr>
      <w:r>
        <w:t xml:space="preserve">        byte[] textBytes = text.getBytes(charset);</w:t>
      </w:r>
    </w:p>
    <w:p>
      <w:pPr>
        <w:pStyle w:val="4"/>
        <w:jc w:val="left"/>
      </w:pPr>
      <w:r>
        <w:t xml:space="preserve">        byte[] bytes = cipher.doFinal(textBytes);</w:t>
      </w:r>
    </w:p>
    <w:p>
      <w:pPr>
        <w:pStyle w:val="4"/>
        <w:jc w:val="left"/>
      </w:pPr>
      <w:r>
        <w:t xml:space="preserve">        String encryptBase64EncodeString = parseByte2HexStr(bytes);</w:t>
      </w:r>
    </w:p>
    <w:p>
      <w:pPr>
        <w:pStyle w:val="4"/>
        <w:jc w:val="left"/>
      </w:pPr>
      <w:r>
        <w:t xml:space="preserve">        return trimToEmpty(encryptBase64EncodeString);</w:t>
      </w:r>
    </w:p>
    <w:p>
      <w:pPr>
        <w:pStyle w:val="4"/>
        <w:jc w:val="left"/>
      </w:pPr>
      <w:r>
        <w:t xml:space="preserve">    }</w:t>
      </w:r>
    </w:p>
    <w:p>
      <w:pPr>
        <w:pStyle w:val="4"/>
        <w:jc w:val="left"/>
      </w:pPr>
    </w:p>
    <w:p>
      <w:pPr>
        <w:pStyle w:val="4"/>
        <w:jc w:val="left"/>
      </w:pPr>
      <w:r>
        <w:t xml:space="preserve">    public static byte[] parseHexStr2Byte(String hexStr) {</w:t>
      </w:r>
    </w:p>
    <w:p>
      <w:pPr>
        <w:pStyle w:val="4"/>
        <w:jc w:val="left"/>
      </w:pPr>
      <w:r>
        <w:t xml:space="preserve">        if (hexStr.length() &lt; 1) {</w:t>
      </w:r>
    </w:p>
    <w:p>
      <w:pPr>
        <w:pStyle w:val="4"/>
        <w:jc w:val="left"/>
      </w:pPr>
      <w:r>
        <w:t xml:space="preserve">            return null;</w:t>
      </w:r>
    </w:p>
    <w:p>
      <w:pPr>
        <w:pStyle w:val="4"/>
        <w:jc w:val="left"/>
      </w:pPr>
      <w:r>
        <w:t xml:space="preserve">        }</w:t>
      </w:r>
    </w:p>
    <w:p>
      <w:pPr>
        <w:pStyle w:val="4"/>
        <w:jc w:val="left"/>
      </w:pPr>
      <w:r>
        <w:t xml:space="preserve">        byte[] result = new byte[hexStr.length() / 2];</w:t>
      </w:r>
    </w:p>
    <w:p>
      <w:pPr>
        <w:pStyle w:val="4"/>
        <w:jc w:val="left"/>
      </w:pPr>
      <w:r>
        <w:t xml:space="preserve">        for (int i = 0; i &lt; hexStr.length() / 2; i++) {</w:t>
      </w:r>
    </w:p>
    <w:p>
      <w:pPr>
        <w:pStyle w:val="4"/>
        <w:jc w:val="left"/>
      </w:pPr>
      <w:r>
        <w:t xml:space="preserve">            int high = Integer.parseInt(hexStr.substring(i * 2, i * 2 + 1), 16);</w:t>
      </w:r>
    </w:p>
    <w:p>
      <w:pPr>
        <w:pStyle w:val="4"/>
        <w:jc w:val="left"/>
      </w:pPr>
      <w:r>
        <w:t xml:space="preserve">            int low = Integer.parseInt(hexStr.substring(i * 2 + 1, i * 2 + 2), 16);</w:t>
      </w:r>
    </w:p>
    <w:p>
      <w:pPr>
        <w:pStyle w:val="4"/>
        <w:jc w:val="left"/>
      </w:pPr>
      <w:r>
        <w:t xml:space="preserve">            result[i] = ((byte) (high * 16 + low));</w:t>
      </w:r>
    </w:p>
    <w:p>
      <w:pPr>
        <w:pStyle w:val="4"/>
        <w:jc w:val="left"/>
      </w:pPr>
      <w:r>
        <w:t xml:space="preserve">        }</w:t>
      </w:r>
    </w:p>
    <w:p>
      <w:pPr>
        <w:pStyle w:val="4"/>
        <w:jc w:val="left"/>
      </w:pPr>
      <w:r>
        <w:t xml:space="preserve">        return result;</w:t>
      </w:r>
    </w:p>
    <w:p>
      <w:pPr>
        <w:pStyle w:val="4"/>
        <w:jc w:val="left"/>
      </w:pPr>
      <w:r>
        <w:t xml:space="preserve">    }</w:t>
      </w:r>
    </w:p>
    <w:p>
      <w:pPr>
        <w:pStyle w:val="4"/>
        <w:jc w:val="left"/>
      </w:pPr>
    </w:p>
    <w:p>
      <w:pPr>
        <w:pStyle w:val="4"/>
        <w:jc w:val="left"/>
      </w:pPr>
      <w:r>
        <w:t xml:space="preserve">    public static String parseByte2HexStr(byte[] buf) {</w:t>
      </w:r>
    </w:p>
    <w:p>
      <w:pPr>
        <w:pStyle w:val="4"/>
        <w:jc w:val="left"/>
      </w:pPr>
      <w:r>
        <w:t xml:space="preserve">        StringBuffer sb = new StringBuffer();</w:t>
      </w:r>
    </w:p>
    <w:p>
      <w:pPr>
        <w:pStyle w:val="4"/>
        <w:jc w:val="left"/>
      </w:pPr>
      <w:r>
        <w:t xml:space="preserve">        for (int i = 0; i &lt; buf.length; ++i) {</w:t>
      </w:r>
    </w:p>
    <w:p>
      <w:pPr>
        <w:pStyle w:val="4"/>
        <w:jc w:val="left"/>
      </w:pPr>
      <w:r>
        <w:t xml:space="preserve">            String hex = Integer.toHexString(buf[i] &amp; 255);</w:t>
      </w:r>
    </w:p>
    <w:p>
      <w:pPr>
        <w:pStyle w:val="4"/>
        <w:jc w:val="left"/>
      </w:pPr>
      <w:r>
        <w:t xml:space="preserve">            if (hex.length() == 1) {</w:t>
      </w:r>
    </w:p>
    <w:p>
      <w:pPr>
        <w:pStyle w:val="4"/>
        <w:jc w:val="left"/>
      </w:pPr>
      <w:r>
        <w:t xml:space="preserve">                hex = '0' + hex;</w:t>
      </w:r>
    </w:p>
    <w:p>
      <w:pPr>
        <w:pStyle w:val="4"/>
        <w:jc w:val="left"/>
      </w:pPr>
      <w:r>
        <w:t xml:space="preserve">            }</w:t>
      </w:r>
    </w:p>
    <w:p>
      <w:pPr>
        <w:pStyle w:val="4"/>
        <w:jc w:val="left"/>
      </w:pPr>
      <w:r>
        <w:t xml:space="preserve">         sb.append(hex);</w:t>
      </w:r>
    </w:p>
    <w:p>
      <w:pPr>
        <w:pStyle w:val="4"/>
        <w:jc w:val="left"/>
      </w:pPr>
      <w:r>
        <w:t xml:space="preserve">        }</w:t>
      </w:r>
    </w:p>
    <w:p>
      <w:pPr>
        <w:pStyle w:val="4"/>
        <w:jc w:val="left"/>
      </w:pPr>
      <w:r>
        <w:t xml:space="preserve">        return sb.toString();</w:t>
      </w:r>
    </w:p>
    <w:p>
      <w:pPr>
        <w:pStyle w:val="4"/>
        <w:jc w:val="left"/>
      </w:pPr>
      <w:r>
        <w:t xml:space="preserve">    }</w:t>
      </w:r>
    </w:p>
    <w:p>
      <w:pPr>
        <w:pStyle w:val="4"/>
        <w:jc w:val="left"/>
      </w:pPr>
    </w:p>
    <w:p>
      <w:pPr>
        <w:pStyle w:val="4"/>
        <w:jc w:val="left"/>
      </w:pPr>
      <w:r>
        <w:t xml:space="preserve">    public static String trimToEmpty(String str) {</w:t>
      </w:r>
    </w:p>
    <w:p>
      <w:pPr>
        <w:pStyle w:val="4"/>
        <w:jc w:val="left"/>
      </w:pPr>
      <w:r>
        <w:t xml:space="preserve">        return str == null ? "" : str.trim();</w:t>
      </w:r>
    </w:p>
    <w:p>
      <w:pPr>
        <w:pStyle w:val="4"/>
        <w:jc w:val="left"/>
      </w:pPr>
      <w:r>
        <w:t xml:space="preserve">    }</w:t>
      </w:r>
    </w:p>
    <w:p>
      <w:pPr>
        <w:pStyle w:val="4"/>
        <w:jc w:val="left"/>
      </w:pPr>
    </w:p>
    <w:p>
      <w:pPr>
        <w:pStyle w:val="4"/>
        <w:jc w:val="left"/>
      </w:pPr>
      <w:r>
        <w:t xml:space="preserve">    /**</w:t>
      </w:r>
    </w:p>
    <w:p>
      <w:pPr>
        <w:pStyle w:val="4"/>
        <w:jc w:val="left"/>
      </w:pPr>
      <w:r>
        <w:t xml:space="preserve">     * md5 签名</w:t>
      </w:r>
    </w:p>
    <w:p>
      <w:pPr>
        <w:pStyle w:val="4"/>
        <w:jc w:val="left"/>
      </w:pPr>
      <w:r>
        <w:t xml:space="preserve">     */</w:t>
      </w:r>
    </w:p>
    <w:p>
      <w:pPr>
        <w:pStyle w:val="4"/>
        <w:jc w:val="left"/>
      </w:pPr>
      <w:r>
        <w:t xml:space="preserve">    public static String md5(String text, String key) throws Exception {</w:t>
      </w:r>
    </w:p>
    <w:p>
      <w:pPr>
        <w:pStyle w:val="4"/>
        <w:jc w:val="left"/>
      </w:pPr>
      <w:r>
        <w:t xml:space="preserve">        byte[] bytes = (text + key).getBytes("UTF-8");</w:t>
      </w:r>
    </w:p>
    <w:p>
      <w:pPr>
        <w:pStyle w:val="4"/>
        <w:jc w:val="left"/>
      </w:pPr>
      <w:r>
        <w:t xml:space="preserve">        MessageDigest messageDigest = MessageDigest.getInstance("MD5");</w:t>
      </w:r>
    </w:p>
    <w:p>
      <w:pPr>
        <w:pStyle w:val="4"/>
        <w:jc w:val="left"/>
      </w:pPr>
      <w:r>
        <w:t xml:space="preserve">        messageDigest.update(bytes);</w:t>
      </w:r>
    </w:p>
    <w:p>
      <w:pPr>
        <w:pStyle w:val="4"/>
        <w:jc w:val="left"/>
      </w:pPr>
      <w:r>
        <w:t xml:space="preserve">        bytes = messageDigest.digest();</w:t>
      </w:r>
    </w:p>
    <w:p>
      <w:pPr>
        <w:pStyle w:val="4"/>
        <w:jc w:val="left"/>
      </w:pPr>
      <w:r>
        <w:t xml:space="preserve">        StringBuilder sb = new StringBuilder();</w:t>
      </w:r>
    </w:p>
    <w:p>
      <w:pPr>
        <w:pStyle w:val="4"/>
        <w:jc w:val="left"/>
      </w:pPr>
    </w:p>
    <w:p>
      <w:pPr>
        <w:pStyle w:val="4"/>
        <w:jc w:val="left"/>
      </w:pPr>
      <w:r>
        <w:t xml:space="preserve">        for (int i = 0; i &lt; bytes.length; ++i) {</w:t>
      </w:r>
    </w:p>
    <w:p>
      <w:pPr>
        <w:pStyle w:val="4"/>
        <w:jc w:val="left"/>
      </w:pPr>
      <w:r>
        <w:t xml:space="preserve">            if ((bytes[i] &amp; 255) &lt; 16) {</w:t>
      </w:r>
    </w:p>
    <w:p>
      <w:pPr>
        <w:pStyle w:val="4"/>
        <w:jc w:val="left"/>
      </w:pPr>
      <w:r>
        <w:t xml:space="preserve">                sb.append("0");</w:t>
      </w:r>
    </w:p>
    <w:p>
      <w:pPr>
        <w:pStyle w:val="4"/>
        <w:jc w:val="left"/>
      </w:pPr>
      <w:r>
        <w:t xml:space="preserve">            }</w:t>
      </w:r>
    </w:p>
    <w:p>
      <w:pPr>
        <w:pStyle w:val="4"/>
        <w:jc w:val="left"/>
      </w:pPr>
      <w:r>
        <w:t xml:space="preserve">            sb.append(Long.toString((long) (bytes[i] &amp; 255), 16));</w:t>
      </w:r>
    </w:p>
    <w:p>
      <w:pPr>
        <w:pStyle w:val="4"/>
        <w:jc w:val="left"/>
      </w:pPr>
      <w:r>
        <w:t xml:space="preserve">        }</w:t>
      </w:r>
    </w:p>
    <w:p>
      <w:pPr>
        <w:pStyle w:val="4"/>
        <w:jc w:val="left"/>
      </w:pPr>
      <w:r>
        <w:t xml:space="preserve">        return sb.toString().toLowerCase();</w:t>
      </w:r>
    </w:p>
    <w:p>
      <w:pPr>
        <w:pStyle w:val="4"/>
        <w:jc w:val="left"/>
      </w:pPr>
      <w:r>
        <w:t xml:space="preserve">    }</w:t>
      </w:r>
    </w:p>
    <w:p>
      <w:pPr>
        <w:pStyle w:val="4"/>
        <w:jc w:val="left"/>
      </w:pPr>
    </w:p>
    <w:p>
      <w:pPr>
        <w:pStyle w:val="4"/>
        <w:jc w:val="left"/>
      </w:pPr>
      <w:r>
        <w:t xml:space="preserve">    /**</w:t>
      </w:r>
    </w:p>
    <w:p>
      <w:pPr>
        <w:pStyle w:val="4"/>
        <w:jc w:val="left"/>
      </w:pPr>
      <w:r>
        <w:t xml:space="preserve">     * md5 验证签名</w:t>
      </w:r>
    </w:p>
    <w:p>
      <w:pPr>
        <w:pStyle w:val="4"/>
        <w:jc w:val="left"/>
      </w:pPr>
      <w:r>
        <w:t xml:space="preserve">     */</w:t>
      </w:r>
    </w:p>
    <w:p>
      <w:pPr>
        <w:pStyle w:val="4"/>
        <w:jc w:val="left"/>
      </w:pPr>
      <w:r>
        <w:t xml:space="preserve">    public static boolean verify(String text, String key, String md5) throws Exception {</w:t>
      </w:r>
    </w:p>
    <w:p>
      <w:pPr>
        <w:pStyle w:val="4"/>
        <w:jc w:val="left"/>
      </w:pPr>
      <w:r>
        <w:t xml:space="preserve">        String md5Text = md5(text, key);</w:t>
      </w:r>
    </w:p>
    <w:p>
      <w:pPr>
        <w:pStyle w:val="4"/>
        <w:jc w:val="left"/>
      </w:pPr>
      <w:r>
        <w:t xml:space="preserve">        return md5Text.equalsIgnoreCase(md5);</w:t>
      </w:r>
    </w:p>
    <w:p>
      <w:pPr>
        <w:pStyle w:val="4"/>
        <w:jc w:val="left"/>
      </w:pPr>
      <w:r>
        <w:t xml:space="preserve">    }</w:t>
      </w:r>
    </w:p>
    <w:p>
      <w:pPr>
        <w:pStyle w:val="4"/>
        <w:jc w:val="left"/>
      </w:pPr>
      <w:r>
        <w:t xml:space="preserve">    public static void main(String[] args) throws Exception {</w:t>
      </w:r>
    </w:p>
    <w:p>
      <w:pPr>
        <w:pStyle w:val="4"/>
        <w:jc w:val="left"/>
      </w:pPr>
      <w:r>
        <w:t xml:space="preserve">        String desKey = "6l7HDfs0bumRv6dF6SPf5XXpXkWwyP30";</w:t>
      </w:r>
    </w:p>
    <w:p>
      <w:pPr>
        <w:pStyle w:val="4"/>
        <w:jc w:val="left"/>
      </w:pPr>
      <w:r>
        <w:t xml:space="preserve">        String st1 = encrypt("{\"fa\":\"a\"}", desKey, "utf-8");</w:t>
      </w:r>
    </w:p>
    <w:p>
      <w:pPr>
        <w:pStyle w:val="4"/>
        <w:jc w:val="left"/>
      </w:pPr>
      <w:r>
        <w:t xml:space="preserve">        System.out.println(st1); //304f594dccd16875c385e052fc718daf</w:t>
      </w:r>
    </w:p>
    <w:p>
      <w:pPr>
        <w:pStyle w:val="4"/>
        <w:jc w:val="left"/>
      </w:pPr>
      <w:r>
        <w:t xml:space="preserve">        System.out.println(decrypt(st1, desKey, "utf-8"));//{"fa":"a"}</w:t>
      </w:r>
    </w:p>
    <w:p>
      <w:pPr>
        <w:pStyle w:val="4"/>
        <w:jc w:val="left"/>
      </w:pPr>
    </w:p>
    <w:p>
      <w:pPr>
        <w:pStyle w:val="4"/>
        <w:jc w:val="left"/>
      </w:pPr>
      <w:r>
        <w:t xml:space="preserve">        String uuid="f8e3c39d-6976-4379-a0ab-7594d934cf9e";</w:t>
      </w:r>
    </w:p>
    <w:p>
      <w:pPr>
        <w:pStyle w:val="4"/>
        <w:jc w:val="left"/>
      </w:pPr>
      <w:r>
        <w:t xml:space="preserve">        String md5Key = "D8C2313325E1E049FE19AFAC122B987F";</w:t>
      </w:r>
    </w:p>
    <w:p>
      <w:pPr>
        <w:pStyle w:val="4"/>
        <w:jc w:val="left"/>
      </w:pPr>
      <w:r>
        <w:t xml:space="preserve">        String md5 = md5(st1 + uuid, md5Key);</w:t>
      </w:r>
    </w:p>
    <w:p>
      <w:pPr>
        <w:pStyle w:val="4"/>
        <w:jc w:val="left"/>
      </w:pPr>
      <w:r>
        <w:t xml:space="preserve">        System.out.println(md5);//64f0c913d4655e214e7661d4dc8b73ae</w:t>
      </w:r>
    </w:p>
    <w:p>
      <w:pPr>
        <w:pStyle w:val="4"/>
        <w:jc w:val="left"/>
      </w:pPr>
      <w:r>
        <w:t xml:space="preserve">        System.out.println(verify(st1 + uuid, md5Key, md5));//true</w:t>
      </w:r>
    </w:p>
    <w:p>
      <w:pPr>
        <w:pStyle w:val="4"/>
        <w:jc w:val="left"/>
      </w:pPr>
      <w:r>
        <w:t xml:space="preserve">    }</w:t>
      </w:r>
    </w:p>
    <w:p>
      <w:pPr>
        <w:pStyle w:val="4"/>
        <w:jc w:val="left"/>
      </w:pPr>
      <w:r>
        <w:t>}</w:t>
      </w: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6"/>
        <w:numPr>
          <w:ilvl w:val="0"/>
          <w:numId w:val="1"/>
        </w:numPr>
        <w:spacing w:before="720"/>
        <w:jc w:val="left"/>
      </w:pPr>
      <w:r>
        <w:rPr>
          <w:b/>
          <w:sz w:val="28"/>
          <w:szCs w:val="28"/>
        </w:rPr>
        <w:t>产品介绍</w:t>
      </w:r>
    </w:p>
    <w:p>
      <w:pPr>
        <w:pStyle w:val="4"/>
        <w:jc w:val="left"/>
      </w:pPr>
    </w:p>
    <w:p>
      <w:pPr>
        <w:jc w:val="left"/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">
    <w:nsid w:val="9C8AC8EF"/>
    <w:multiLevelType w:val="multilevel"/>
    <w:tmpl w:val="9C8AC8E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."/>
      <w:lvlJc w:val="left"/>
      <w:pPr>
        <w:ind w:left="2100" w:hanging="420"/>
      </w:pPr>
    </w:lvl>
    <w:lvl w:ilvl="5" w:tentative="0">
      <w:start w:val="1"/>
      <w:numFmt w:val="lowerRoman"/>
      <w:lvlText w:val="%6.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."/>
      <w:lvlJc w:val="left"/>
      <w:pPr>
        <w:ind w:left="3360" w:hanging="420"/>
      </w:pPr>
    </w:lvl>
    <w:lvl w:ilvl="8" w:tentative="0">
      <w:start w:val="1"/>
      <w:numFmt w:val="lowerRoman"/>
      <w:lvlText w:val="%9."/>
      <w:lvlJc w:val="left"/>
      <w:pPr>
        <w:ind w:left="3780" w:hanging="420"/>
      </w:pPr>
    </w:lvl>
  </w:abstractNum>
  <w:abstractNum w:abstractNumId="2">
    <w:nsid w:val="B0F1ACD9"/>
    <w:multiLevelType w:val="multilevel"/>
    <w:tmpl w:val="B0F1ACD9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3">
    <w:nsid w:val="B5E306ED"/>
    <w:multiLevelType w:val="multilevel"/>
    <w:tmpl w:val="B5E306ED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4">
    <w:nsid w:val="BF205925"/>
    <w:multiLevelType w:val="multilevel"/>
    <w:tmpl w:val="BF205925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5">
    <w:nsid w:val="C8879AEF"/>
    <w:multiLevelType w:val="multilevel"/>
    <w:tmpl w:val="C8879AEF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6">
    <w:nsid w:val="CF092B84"/>
    <w:multiLevelType w:val="multilevel"/>
    <w:tmpl w:val="CF092B84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7">
    <w:nsid w:val="D7F9FE59"/>
    <w:multiLevelType w:val="multilevel"/>
    <w:tmpl w:val="D7F9FE59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left"/>
      <w:pPr>
        <w:ind w:left="3780" w:hanging="420"/>
      </w:pPr>
    </w:lvl>
  </w:abstractNum>
  <w:abstractNum w:abstractNumId="8">
    <w:nsid w:val="DCBA6B53"/>
    <w:multiLevelType w:val="multilevel"/>
    <w:tmpl w:val="DCBA6B53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."/>
      <w:lvlJc w:val="left"/>
      <w:pPr>
        <w:ind w:left="2100" w:hanging="420"/>
      </w:pPr>
    </w:lvl>
    <w:lvl w:ilvl="5" w:tentative="0">
      <w:start w:val="1"/>
      <w:numFmt w:val="lowerRoman"/>
      <w:lvlText w:val="%6.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."/>
      <w:lvlJc w:val="left"/>
      <w:pPr>
        <w:ind w:left="3360" w:hanging="420"/>
      </w:pPr>
    </w:lvl>
    <w:lvl w:ilvl="8" w:tentative="0">
      <w:start w:val="1"/>
      <w:numFmt w:val="lowerRoman"/>
      <w:lvlText w:val="%9."/>
      <w:lvlJc w:val="left"/>
      <w:pPr>
        <w:ind w:left="3780" w:hanging="420"/>
      </w:pPr>
    </w:lvl>
  </w:abstractNum>
  <w:abstractNum w:abstractNumId="9">
    <w:nsid w:val="F4B5D9F5"/>
    <w:multiLevelType w:val="multilevel"/>
    <w:tmpl w:val="F4B5D9F5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1.%2."/>
      <w:lvlJc w:val="left"/>
      <w:pPr>
        <w:ind w:left="840" w:hanging="420"/>
      </w:pPr>
    </w:lvl>
    <w:lvl w:ilvl="2" w:tentative="0">
      <w:start w:val="1"/>
      <w:numFmt w:val="decimal"/>
      <w:lvlText w:val="%1.%2.%3."/>
      <w:lvlJc w:val="left"/>
      <w:pPr>
        <w:ind w:left="1260" w:hanging="420"/>
      </w:pPr>
    </w:lvl>
    <w:lvl w:ilvl="3" w:tentative="0">
      <w:start w:val="1"/>
      <w:numFmt w:val="decimal"/>
      <w:lvlText w:val="%1.%2.%3.%4."/>
      <w:lvlJc w:val="left"/>
      <w:pPr>
        <w:ind w:left="1680" w:hanging="420"/>
      </w:pPr>
    </w:lvl>
    <w:lvl w:ilvl="4" w:tentative="0">
      <w:start w:val="1"/>
      <w:numFmt w:val="decimal"/>
      <w:lvlText w:val="%1.%2.%3.%4.%5."/>
      <w:lvlJc w:val="left"/>
      <w:pPr>
        <w:ind w:left="2100" w:hanging="420"/>
      </w:pPr>
    </w:lvl>
    <w:lvl w:ilvl="5" w:tentative="0">
      <w:start w:val="1"/>
      <w:numFmt w:val="decimal"/>
      <w:lvlText w:val="%1.%2.%3.%4.%5.%6."/>
      <w:lvlJc w:val="left"/>
      <w:pPr>
        <w:ind w:left="2520" w:hanging="420"/>
      </w:pPr>
    </w:lvl>
    <w:lvl w:ilvl="6" w:tentative="0">
      <w:start w:val="1"/>
      <w:numFmt w:val="decimal"/>
      <w:lvlText w:val="%1.%2.%3.%4.%5.%6.%7."/>
      <w:lvlJc w:val="left"/>
      <w:pPr>
        <w:ind w:left="2940" w:hanging="420"/>
      </w:pPr>
    </w:lvl>
    <w:lvl w:ilvl="7" w:tentative="0">
      <w:start w:val="1"/>
      <w:numFmt w:val="decimal"/>
      <w:lvlText w:val="%1.%2.%3.%4.%5.%6.%7.%8."/>
      <w:lvlJc w:val="left"/>
      <w:pPr>
        <w:ind w:left="3360" w:hanging="420"/>
      </w:pPr>
    </w:lvl>
    <w:lvl w:ilvl="8" w:tentative="0">
      <w:start w:val="1"/>
      <w:numFmt w:val="decimal"/>
      <w:lvlText w:val="%1.%2.%3.%4.%5.%6.%7.%8.%9."/>
      <w:lvlJc w:val="left"/>
      <w:pPr>
        <w:ind w:left="3780" w:hanging="420"/>
      </w:pPr>
    </w:lvl>
  </w:abstractNum>
  <w:abstractNum w:abstractNumId="11">
    <w:nsid w:val="0248C179"/>
    <w:multiLevelType w:val="multilevel"/>
    <w:tmpl w:val="0248C179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2">
    <w:nsid w:val="03D62ECE"/>
    <w:multiLevelType w:val="multilevel"/>
    <w:tmpl w:val="03D62ECE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3">
    <w:nsid w:val="0E640482"/>
    <w:multiLevelType w:val="multilevel"/>
    <w:tmpl w:val="0E640482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4">
    <w:nsid w:val="2470EC97"/>
    <w:multiLevelType w:val="multilevel"/>
    <w:tmpl w:val="2470EC9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."/>
      <w:lvlJc w:val="left"/>
      <w:pPr>
        <w:ind w:left="2100" w:hanging="420"/>
      </w:pPr>
    </w:lvl>
    <w:lvl w:ilvl="5" w:tentative="0">
      <w:start w:val="1"/>
      <w:numFmt w:val="lowerRoman"/>
      <w:lvlText w:val="%6.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."/>
      <w:lvlJc w:val="left"/>
      <w:pPr>
        <w:ind w:left="3360" w:hanging="420"/>
      </w:pPr>
    </w:lvl>
    <w:lvl w:ilvl="8" w:tentative="0">
      <w:start w:val="1"/>
      <w:numFmt w:val="lowerRoman"/>
      <w:lvlText w:val="%9."/>
      <w:lvlJc w:val="left"/>
      <w:pPr>
        <w:ind w:left="3780" w:hanging="420"/>
      </w:pPr>
    </w:lvl>
  </w:abstractNum>
  <w:abstractNum w:abstractNumId="15">
    <w:nsid w:val="25B654F3"/>
    <w:multiLevelType w:val="multilevel"/>
    <w:tmpl w:val="25B654F3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6">
    <w:nsid w:val="2A8F537B"/>
    <w:multiLevelType w:val="multilevel"/>
    <w:tmpl w:val="2A8F537B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7">
    <w:nsid w:val="46A08BB8"/>
    <w:multiLevelType w:val="multilevel"/>
    <w:tmpl w:val="46A08BB8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8">
    <w:nsid w:val="4C1BAE26"/>
    <w:multiLevelType w:val="multilevel"/>
    <w:tmpl w:val="4C1BAE26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."/>
      <w:lvlJc w:val="left"/>
      <w:pPr>
        <w:ind w:left="2100" w:hanging="420"/>
      </w:pPr>
    </w:lvl>
    <w:lvl w:ilvl="5" w:tentative="0">
      <w:start w:val="1"/>
      <w:numFmt w:val="lowerRoman"/>
      <w:lvlText w:val="%6.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."/>
      <w:lvlJc w:val="left"/>
      <w:pPr>
        <w:ind w:left="3360" w:hanging="420"/>
      </w:pPr>
    </w:lvl>
    <w:lvl w:ilvl="8" w:tentative="0">
      <w:start w:val="1"/>
      <w:numFmt w:val="lowerRoman"/>
      <w:lvlText w:val="%9."/>
      <w:lvlJc w:val="left"/>
      <w:pPr>
        <w:ind w:left="3780" w:hanging="420"/>
      </w:pPr>
    </w:lvl>
  </w:abstractNum>
  <w:abstractNum w:abstractNumId="19">
    <w:nsid w:val="4D4DC07F"/>
    <w:multiLevelType w:val="multilevel"/>
    <w:tmpl w:val="4D4DC07F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0">
    <w:nsid w:val="59ADCABA"/>
    <w:multiLevelType w:val="multilevel"/>
    <w:tmpl w:val="59ADCABA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1">
    <w:nsid w:val="5A241D34"/>
    <w:multiLevelType w:val="multilevel"/>
    <w:tmpl w:val="5A241D34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2">
    <w:nsid w:val="60382F6E"/>
    <w:multiLevelType w:val="multilevel"/>
    <w:tmpl w:val="60382F6E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3">
    <w:nsid w:val="72183CF9"/>
    <w:multiLevelType w:val="multilevel"/>
    <w:tmpl w:val="72183CF9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4">
    <w:nsid w:val="77ECEA79"/>
    <w:multiLevelType w:val="multilevel"/>
    <w:tmpl w:val="77ECEA7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."/>
      <w:lvlJc w:val="left"/>
      <w:pPr>
        <w:ind w:left="2100" w:hanging="420"/>
      </w:pPr>
    </w:lvl>
    <w:lvl w:ilvl="5" w:tentative="0">
      <w:start w:val="1"/>
      <w:numFmt w:val="lowerRoman"/>
      <w:lvlText w:val="%6.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."/>
      <w:lvlJc w:val="left"/>
      <w:pPr>
        <w:ind w:left="3360" w:hanging="420"/>
      </w:pPr>
    </w:lvl>
    <w:lvl w:ilvl="8" w:tentative="0">
      <w:start w:val="1"/>
      <w:numFmt w:val="lowerRoman"/>
      <w:lvlText w:val="%9."/>
      <w:lvlJc w:val="left"/>
      <w:pPr>
        <w:ind w:left="3780" w:hanging="420"/>
      </w:pPr>
    </w:lvl>
  </w:abstractNum>
  <w:abstractNum w:abstractNumId="25">
    <w:nsid w:val="7C246926"/>
    <w:multiLevelType w:val="multilevel"/>
    <w:tmpl w:val="7C246926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entative="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entative="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entative="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num w:numId="1">
    <w:abstractNumId w:val="10"/>
  </w:num>
  <w:num w:numId="2">
    <w:abstractNumId w:val="6"/>
  </w:num>
  <w:num w:numId="3">
    <w:abstractNumId w:val="20"/>
  </w:num>
  <w:num w:numId="4">
    <w:abstractNumId w:val="4"/>
  </w:num>
  <w:num w:numId="5">
    <w:abstractNumId w:val="3"/>
  </w:num>
  <w:num w:numId="6">
    <w:abstractNumId w:val="12"/>
  </w:num>
  <w:num w:numId="7">
    <w:abstractNumId w:val="15"/>
  </w:num>
  <w:num w:numId="8">
    <w:abstractNumId w:val="23"/>
  </w:num>
  <w:num w:numId="9">
    <w:abstractNumId w:val="11"/>
  </w:num>
  <w:num w:numId="10">
    <w:abstractNumId w:val="0"/>
  </w:num>
  <w:num w:numId="11">
    <w:abstractNumId w:val="16"/>
  </w:num>
  <w:num w:numId="12">
    <w:abstractNumId w:val="21"/>
  </w:num>
  <w:num w:numId="13">
    <w:abstractNumId w:val="5"/>
  </w:num>
  <w:num w:numId="14">
    <w:abstractNumId w:val="19"/>
  </w:num>
  <w:num w:numId="15">
    <w:abstractNumId w:val="9"/>
  </w:num>
  <w:num w:numId="16">
    <w:abstractNumId w:val="14"/>
  </w:num>
  <w:num w:numId="17">
    <w:abstractNumId w:val="8"/>
  </w:num>
  <w:num w:numId="18">
    <w:abstractNumId w:val="7"/>
  </w:num>
  <w:num w:numId="19">
    <w:abstractNumId w:val="1"/>
  </w:num>
  <w:num w:numId="20">
    <w:abstractNumId w:val="18"/>
  </w:num>
  <w:num w:numId="21">
    <w:abstractNumId w:val="22"/>
  </w:num>
  <w:num w:numId="22">
    <w:abstractNumId w:val="13"/>
  </w:num>
  <w:num w:numId="23">
    <w:abstractNumId w:val="17"/>
  </w:num>
  <w:num w:numId="24">
    <w:abstractNumId w:val="2"/>
  </w:num>
  <w:num w:numId="25">
    <w:abstractNumId w:val="25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041E6E49"/>
    <w:rsid w:val="0A36788B"/>
    <w:rsid w:val="1BB755B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微软雅黑" w:hAnsi="微软雅黑" w:eastAsia="微软雅黑" w:cs="微软雅黑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="微软雅黑"/>
      <w:sz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石墨文档正文"/>
    <w:qFormat/>
    <w:uiPriority w:val="0"/>
    <w:rPr>
      <w:rFonts w:ascii="微软雅黑" w:hAnsi="微软雅黑" w:eastAsia="微软雅黑" w:cs="微软雅黑"/>
      <w:sz w:val="22"/>
      <w:szCs w:val="22"/>
    </w:rPr>
  </w:style>
  <w:style w:type="paragraph" w:customStyle="1" w:styleId="5">
    <w:name w:val="石墨文档副标题"/>
    <w:qFormat/>
    <w:uiPriority w:val="0"/>
    <w:rPr>
      <w:rFonts w:ascii="微软雅黑" w:hAnsi="微软雅黑" w:eastAsia="微软雅黑" w:cs="微软雅黑"/>
      <w:color w:val="888888"/>
      <w:sz w:val="48"/>
      <w:szCs w:val="48"/>
    </w:rPr>
  </w:style>
  <w:style w:type="paragraph" w:customStyle="1" w:styleId="6">
    <w:name w:val="石墨文档大标题"/>
    <w:next w:val="4"/>
    <w:unhideWhenUsed/>
    <w:qFormat/>
    <w:uiPriority w:val="9"/>
    <w:pPr>
      <w:spacing w:before="260" w:after="260"/>
      <w:outlineLvl w:val="0"/>
    </w:pPr>
    <w:rPr>
      <w:rFonts w:ascii="微软雅黑" w:hAnsi="微软雅黑" w:eastAsia="微软雅黑" w:cs="微软雅黑"/>
      <w:b/>
      <w:bCs/>
      <w:sz w:val="40"/>
      <w:szCs w:val="40"/>
    </w:rPr>
  </w:style>
  <w:style w:type="paragraph" w:customStyle="1" w:styleId="7">
    <w:name w:val="石墨文档中标题"/>
    <w:next w:val="4"/>
    <w:unhideWhenUsed/>
    <w:qFormat/>
    <w:uiPriority w:val="9"/>
    <w:pPr>
      <w:spacing w:before="260" w:after="260"/>
      <w:outlineLvl w:val="1"/>
    </w:pPr>
    <w:rPr>
      <w:rFonts w:ascii="微软雅黑" w:hAnsi="微软雅黑" w:eastAsia="微软雅黑" w:cs="微软雅黑"/>
      <w:b/>
      <w:bCs/>
      <w:sz w:val="36"/>
      <w:szCs w:val="36"/>
    </w:rPr>
  </w:style>
  <w:style w:type="paragraph" w:customStyle="1" w:styleId="8">
    <w:name w:val="石墨文档小标题"/>
    <w:next w:val="4"/>
    <w:unhideWhenUsed/>
    <w:qFormat/>
    <w:uiPriority w:val="9"/>
    <w:pPr>
      <w:spacing w:before="260" w:after="260"/>
      <w:outlineLvl w:val="2"/>
    </w:pPr>
    <w:rPr>
      <w:rFonts w:ascii="微软雅黑" w:hAnsi="微软雅黑" w:eastAsia="微软雅黑" w:cs="微软雅黑"/>
      <w:b/>
      <w:bCs/>
      <w:sz w:val="32"/>
      <w:szCs w:val="32"/>
    </w:rPr>
  </w:style>
  <w:style w:type="paragraph" w:customStyle="1" w:styleId="9">
    <w:name w:val="石墨文档标题"/>
    <w:next w:val="4"/>
    <w:unhideWhenUsed/>
    <w:qFormat/>
    <w:uiPriority w:val="9"/>
    <w:pPr>
      <w:spacing w:before="260" w:after="260"/>
      <w:outlineLvl w:val="3"/>
    </w:pPr>
    <w:rPr>
      <w:rFonts w:ascii="微软雅黑" w:hAnsi="微软雅黑" w:eastAsia="微软雅黑" w:cs="微软雅黑"/>
      <w:b/>
      <w:bCs/>
      <w:sz w:val="56"/>
      <w:szCs w:val="56"/>
    </w:rPr>
  </w:style>
  <w:style w:type="paragraph" w:customStyle="1" w:styleId="10">
    <w:name w:val="石墨文档引用"/>
    <w:qFormat/>
    <w:uiPriority w:val="0"/>
    <w:pPr>
      <w:pBdr>
        <w:left w:val="single" w:color="F0F0F0" w:sz="30" w:space="10"/>
      </w:pBdr>
    </w:pPr>
    <w:rPr>
      <w:rFonts w:ascii="微软雅黑" w:hAnsi="微软雅黑" w:eastAsia="微软雅黑" w:cs="微软雅黑"/>
      <w:color w:val="ADADAD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3</TotalTime>
  <ScaleCrop>false</ScaleCrop>
  <LinksUpToDate>false</LinksUpToDate>
  <Application>WPS Office_11.1.0.8907_F1E327BC-269C-435d-A152-05C5408002CA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2019-08-22T08:13:00Z</dcterms:created>
  <dc:creator> </dc:creator>
  <cp:lastModifiedBy>Administrator</cp:lastModifiedBy>
  <dcterms:modified xsi:type="dcterms:W3CDTF">2019-08-22T08:21:51Z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2052-11.1.0.8907</vt:lpwstr>
  </property>
</Properties>
</file>